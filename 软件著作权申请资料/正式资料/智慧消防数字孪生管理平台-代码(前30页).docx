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BC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bookmarkStart w:id="0" w:name="_GoBack"/>
      <w:r>
        <w:rPr>
          <w:rFonts w:ascii="Consolas" w:hAnsi="Consolas" w:eastAsia="Consolas"/>
          <w:color w:val="000000"/>
          <w:sz w:val="14"/>
        </w:rPr>
        <w:t>// File: src/App.vue</w:t>
      </w:r>
    </w:p>
    <w:p w14:paraId="264CC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7C26D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&lt;div class="app-container"&gt;</w:t>
      </w:r>
    </w:p>
    <w:p w14:paraId="64591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&lt;TopHeader /&gt;</w:t>
      </w:r>
    </w:p>
    <w:p w14:paraId="6DEF2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class="main-body"&gt;</w:t>
      </w:r>
    </w:p>
    <w:p w14:paraId="6308C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&lt;SideNavigation /&gt;</w:t>
      </w:r>
    </w:p>
    <w:p w14:paraId="6096B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class="content-area"&gt;</w:t>
      </w:r>
    </w:p>
    <w:p w14:paraId="4F327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&lt;router-view v-slot="{ Component }"&gt;</w:t>
      </w:r>
    </w:p>
    <w:p w14:paraId="064C6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&lt;transition name="page" mode="out-in"&gt;</w:t>
      </w:r>
    </w:p>
    <w:p w14:paraId="342A5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&lt;component :is="Component" /&gt;</w:t>
      </w:r>
    </w:p>
    <w:p w14:paraId="23043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&lt;/transition&gt;</w:t>
      </w:r>
    </w:p>
    <w:p w14:paraId="3A0FE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&lt;/router-view&gt;</w:t>
      </w:r>
    </w:p>
    <w:p w14:paraId="636A6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586FA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3F0D4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&lt;DemoPanel v-if="store.demoMode" /&gt;</w:t>
      </w:r>
    </w:p>
    <w:p w14:paraId="54716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2FD0F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091CC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69A48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onMounted, onUnmounted } from 'vue'</w:t>
      </w:r>
    </w:p>
    <w:p w14:paraId="17918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useFireStore } from './stores/fireStore'</w:t>
      </w:r>
    </w:p>
    <w:p w14:paraId="7389A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TopHeader from './components/TopHeader.vue'</w:t>
      </w:r>
    </w:p>
    <w:p w14:paraId="447BC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SideNavigation from './components/SideNavigation.vue'</w:t>
      </w:r>
    </w:p>
    <w:p w14:paraId="7AF98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DemoPanel from './components/DemoPanel.vue'</w:t>
      </w:r>
    </w:p>
    <w:p w14:paraId="3FA32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store = useFireStore()</w:t>
      </w:r>
    </w:p>
    <w:p w14:paraId="2EB37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let timer = null</w:t>
      </w:r>
    </w:p>
    <w:p w14:paraId="60A1A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 w14:paraId="130F0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timer = setInterval(() =&gt; {</w:t>
      </w:r>
    </w:p>
    <w:p w14:paraId="673FB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store.updateRandomData()</w:t>
      </w:r>
    </w:p>
    <w:p w14:paraId="026C6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 5000)</w:t>
      </w:r>
    </w:p>
    <w:p w14:paraId="38152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67452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 w14:paraId="2CC16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(timer) clearInterval(timer)</w:t>
      </w:r>
    </w:p>
    <w:p w14:paraId="14625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78FBF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77277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689DC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.app-container {</w:t>
      </w:r>
    </w:p>
    <w:p w14:paraId="5F896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4395B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704C2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11776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BEC6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var(--fire-dark);</w:t>
      </w:r>
    </w:p>
    <w:p w14:paraId="728BD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7B27F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6DF38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F98F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.main-body {</w:t>
      </w:r>
    </w:p>
    <w:p w14:paraId="7D733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02E45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A141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74C33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min-height: 0;</w:t>
      </w:r>
    </w:p>
    <w:p w14:paraId="69B47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78E74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.content-area {</w:t>
      </w:r>
    </w:p>
    <w:p w14:paraId="4648F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1B298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3DA6D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10px;</w:t>
      </w:r>
    </w:p>
    <w:p w14:paraId="0FDB1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min-width: 0;</w:t>
      </w:r>
    </w:p>
    <w:p w14:paraId="127B9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68F2A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A18B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205B7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src/main.js</w:t>
      </w:r>
    </w:p>
    <w:p w14:paraId="20F1E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createApp } from 'vue'</w:t>
      </w:r>
    </w:p>
    <w:p w14:paraId="47261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createPinia } from 'pinia'</w:t>
      </w:r>
    </w:p>
    <w:p w14:paraId="7708D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ElementPlus from 'element-plus'</w:t>
      </w:r>
    </w:p>
    <w:p w14:paraId="22A5B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'element-plus/dist/index.css'</w:t>
      </w:r>
    </w:p>
    <w:p w14:paraId="36184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* as ElementPlusIconsVue from '@element-plus/icons-vue'</w:t>
      </w:r>
    </w:p>
    <w:p w14:paraId="0143C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App from './App.vue'</w:t>
      </w:r>
    </w:p>
    <w:p w14:paraId="69FC6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router from './router'</w:t>
      </w:r>
    </w:p>
    <w:p w14:paraId="78DED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'./styles/theme.css'</w:t>
      </w:r>
    </w:p>
    <w:p w14:paraId="01BB9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'./assets/main.css'</w:t>
      </w:r>
    </w:p>
    <w:p w14:paraId="18A3A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app = createApp(App)</w:t>
      </w:r>
    </w:p>
    <w:p w14:paraId="3C3FD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for (const [key, component] of Object.entries(ElementPlusIconsVue)) {</w:t>
      </w:r>
    </w:p>
    <w:p w14:paraId="5B759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app.component(key, component)</w:t>
      </w:r>
    </w:p>
    <w:p w14:paraId="43577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7A22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app.use(createPinia())</w:t>
      </w:r>
    </w:p>
    <w:p w14:paraId="3CD1A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app.use(router)</w:t>
      </w:r>
    </w:p>
    <w:p w14:paraId="0015F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app.use(ElementPlus)</w:t>
      </w:r>
    </w:p>
    <w:p w14:paraId="1623B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app.mount('#app')</w:t>
      </w:r>
    </w:p>
    <w:p w14:paraId="5A6FD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src/router/index.js</w:t>
      </w:r>
    </w:p>
    <w:p w14:paraId="7734A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createRouter, createWebHashHistory } from 'vue-router'</w:t>
      </w:r>
    </w:p>
    <w:p w14:paraId="6087B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routes = [</w:t>
      </w:r>
    </w:p>
    <w:p w14:paraId="584EA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14454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'/',</w:t>
      </w:r>
    </w:p>
    <w:p w14:paraId="11ADA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redirect: '/dashboard',</w:t>
      </w:r>
    </w:p>
    <w:p w14:paraId="1E066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359DB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11863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'/dashboard',</w:t>
      </w:r>
    </w:p>
    <w:p w14:paraId="0C548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'Dashboard',</w:t>
      </w:r>
    </w:p>
    <w:p w14:paraId="5184D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import('../views/DashboardView.vue'),</w:t>
      </w:r>
    </w:p>
    <w:p w14:paraId="19518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'楼宇态势' },</w:t>
      </w:r>
    </w:p>
    <w:p w14:paraId="4138E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2F35F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50BC4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'/devices',</w:t>
      </w:r>
    </w:p>
    <w:p w14:paraId="4AF73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'Devices',</w:t>
      </w:r>
    </w:p>
    <w:p w14:paraId="0F184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import('../views/DeviceView.vue'),</w:t>
      </w:r>
    </w:p>
    <w:p w14:paraId="492C9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'设备管理·设备状态' },</w:t>
      </w:r>
    </w:p>
    <w:p w14:paraId="56781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0075B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2733C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'/alarms',</w:t>
      </w:r>
    </w:p>
    <w:p w14:paraId="74F8E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'Alarms',</w:t>
      </w:r>
    </w:p>
    <w:p w14:paraId="2F51D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import('../views/AlarmView.vue'),</w:t>
      </w:r>
    </w:p>
    <w:p w14:paraId="25952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'设备管理·智能告警' },</w:t>
      </w:r>
      <w:r>
        <w:rPr>
          <w:color w:val="000000"/>
        </w:rPr>
        <w:br w:type="page"/>
      </w:r>
    </w:p>
    <w:p w14:paraId="00523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0F01B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5D383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'/lighting',</w:t>
      </w:r>
    </w:p>
    <w:p w14:paraId="72E23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'Lighting',</w:t>
      </w:r>
    </w:p>
    <w:p w14:paraId="2DAA8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import('../views/LightingView.vue'),</w:t>
      </w:r>
    </w:p>
    <w:p w14:paraId="6F1A7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'设备管理·智能照明' },</w:t>
      </w:r>
    </w:p>
    <w:p w14:paraId="46DA9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6021A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5ED41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'/inspection',</w:t>
      </w:r>
    </w:p>
    <w:p w14:paraId="74988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'Inspection',</w:t>
      </w:r>
    </w:p>
    <w:p w14:paraId="0BF71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import('../views/InspectionView.vue'),</w:t>
      </w:r>
    </w:p>
    <w:p w14:paraId="346E5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'设备管理·远程巡检' },</w:t>
      </w:r>
    </w:p>
    <w:p w14:paraId="51C87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45D7F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469AD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'/evacuation',</w:t>
      </w:r>
    </w:p>
    <w:p w14:paraId="42DC0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'Evacuation',</w:t>
      </w:r>
    </w:p>
    <w:p w14:paraId="0B2FE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import('../views/EvacuationView.vue'),</w:t>
      </w:r>
    </w:p>
    <w:p w14:paraId="6A731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'智能疏散' },</w:t>
      </w:r>
    </w:p>
    <w:p w14:paraId="1C644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2E61D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33D5C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'/route-plan',</w:t>
      </w:r>
    </w:p>
    <w:p w14:paraId="2F438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'RoutePlan',</w:t>
      </w:r>
    </w:p>
    <w:p w14:paraId="77E77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import('../views/RoutePlanView.vue'),</w:t>
      </w:r>
    </w:p>
    <w:p w14:paraId="61DE6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'疏散路径' },</w:t>
      </w:r>
    </w:p>
    <w:p w14:paraId="2105F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0BC6D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3315B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path: '/emergency',</w:t>
      </w:r>
    </w:p>
    <w:p w14:paraId="67BF3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name: 'Emergency',</w:t>
      </w:r>
    </w:p>
    <w:p w14:paraId="43F1D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component: () =&gt; import('../views/EmergencyView.vue'),</w:t>
      </w:r>
    </w:p>
    <w:p w14:paraId="06666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meta: { title: '后台日志' },</w:t>
      </w:r>
    </w:p>
    <w:p w14:paraId="27DCE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77472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]</w:t>
      </w:r>
    </w:p>
    <w:p w14:paraId="2B66D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router = createRouter({</w:t>
      </w:r>
    </w:p>
    <w:p w14:paraId="22E50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history: createWebHashHistory(),</w:t>
      </w:r>
    </w:p>
    <w:p w14:paraId="78124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routes,</w:t>
      </w:r>
    </w:p>
    <w:p w14:paraId="2B545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2D18A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export default router</w:t>
      </w:r>
    </w:p>
    <w:p w14:paraId="61122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src/views/AlarmView.vue</w:t>
      </w:r>
    </w:p>
    <w:p w14:paraId="7C1A8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5C245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&lt;div class="alarm-view"&gt;</w:t>
      </w:r>
    </w:p>
    <w:p w14:paraId="496D2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页面头部 --&gt;</w:t>
      </w:r>
    </w:p>
    <w:p w14:paraId="35AB7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class="page-header"&gt;</w:t>
      </w:r>
    </w:p>
    <w:p w14:paraId="51D14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class="header-bar"&gt;&lt;/div&gt;</w:t>
      </w:r>
    </w:p>
    <w:p w14:paraId="13A6D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class="header-text"&gt;</w:t>
      </w:r>
    </w:p>
    <w:p w14:paraId="7065E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&lt;h2 class="title-spacing"&gt;智能告警中心&lt;/h2&gt;</w:t>
      </w:r>
    </w:p>
    <w:p w14:paraId="19570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&lt;p class="header-sub"&gt;消防告警事件全流程处置与跟踪&lt;/p&gt;</w:t>
      </w:r>
    </w:p>
    <w:p w14:paraId="35E8A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5B40A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11D56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统计卡区域 --&gt;</w:t>
      </w:r>
    </w:p>
    <w:p w14:paraId="4CA35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class="alarm-stats-row"&gt;</w:t>
      </w:r>
      <w:r>
        <w:rPr>
          <w:color w:val="000000"/>
        </w:rPr>
        <w:br w:type="page"/>
      </w:r>
    </w:p>
    <w:p w14:paraId="110E9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 w14:paraId="58D37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class="alarm-stat-card fire-card"</w:t>
      </w:r>
    </w:p>
    <w:p w14:paraId="0E153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:class="{ active: filterStatus === '' }"</w:t>
      </w:r>
    </w:p>
    <w:p w14:paraId="10885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@click="filterStatus = ''"</w:t>
      </w:r>
    </w:p>
    <w:p w14:paraId="0ABE0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26A22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 stat-bar-cyan"&gt;&lt;/div&gt;</w:t>
      </w:r>
    </w:p>
    <w:p w14:paraId="34FAB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class="stat-body"&gt;</w:t>
      </w:r>
    </w:p>
    <w:p w14:paraId="740B1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class="stat-value num-font glow-text-sm"&gt;{{ store.alarms.length }}&lt;/span&gt;</w:t>
      </w:r>
    </w:p>
    <w:p w14:paraId="7CB6E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class="stat-name"&gt;全部告警&lt;/span&gt;</w:t>
      </w:r>
    </w:p>
    <w:p w14:paraId="6EF61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325AE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class="stat-icon" viewBox="0 0 24 24" fill="none" stroke="currentColor" stroke-width="1.5"&gt;</w:t>
      </w:r>
    </w:p>
    <w:p w14:paraId="171DF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&lt;rect x="3" y="3" width="18" height="18" rx="2" /&gt;</w:t>
      </w:r>
    </w:p>
    <w:p w14:paraId="5EDC0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d="M3 9h18M9 3v18" /&gt;</w:t>
      </w:r>
    </w:p>
    <w:p w14:paraId="0CDFA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56B26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3F588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 w14:paraId="47846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class="alarm-stat-card fire-card"</w:t>
      </w:r>
    </w:p>
    <w:p w14:paraId="7E479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:class="{ active: filterStatus === 'pending' }"</w:t>
      </w:r>
    </w:p>
    <w:p w14:paraId="67CB2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@click="filterStatus = 'pending'"</w:t>
      </w:r>
    </w:p>
    <w:p w14:paraId="72D0B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0FF7C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 stat-bar-orange"&gt;&lt;/div&gt;</w:t>
      </w:r>
    </w:p>
    <w:p w14:paraId="15004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class="stat-body"&gt;</w:t>
      </w:r>
    </w:p>
    <w:p w14:paraId="0B3CD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class="stat-value num-font glow-text-sm" style="color: var(--fire-orange)"&gt;{{ store.alarmStats.pending }}&lt;/span&gt;</w:t>
      </w:r>
    </w:p>
    <w:p w14:paraId="6BB56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class="stat-name"&gt;待处理&lt;/span&gt;</w:t>
      </w:r>
    </w:p>
    <w:p w14:paraId="73D2E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6F64C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class="stat-icon" viewBox="0 0 24 24" fill="none" stroke="currentColor" stroke-width="1.5"&gt;</w:t>
      </w:r>
    </w:p>
    <w:p w14:paraId="57F46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cx="12" cy="12" r="9" /&gt;</w:t>
      </w:r>
    </w:p>
    <w:p w14:paraId="7C6F0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7v5l3 2" /&gt;</w:t>
      </w:r>
    </w:p>
    <w:p w14:paraId="5C989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645BD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06C83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 w14:paraId="6DCC05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class="alarm-stat-card fire-card"</w:t>
      </w:r>
    </w:p>
    <w:p w14:paraId="55583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:class="{ active: filterStatus === 'processing' }"</w:t>
      </w:r>
    </w:p>
    <w:p w14:paraId="592EA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@click="filterStatus = 'processing'"</w:t>
      </w:r>
    </w:p>
    <w:p w14:paraId="37ABA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69A5B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 stat-bar-blue"&gt;&lt;/div&gt;</w:t>
      </w:r>
    </w:p>
    <w:p w14:paraId="591D7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class="stat-body"&gt;</w:t>
      </w:r>
    </w:p>
    <w:p w14:paraId="448C3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class="stat-value num-font glow-text-sm" style="color: var(--fire-blue)"&gt;{{ store.alarmStats.processing }}&lt;/span&gt;</w:t>
      </w:r>
    </w:p>
    <w:p w14:paraId="25879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class="stat-name"&gt;处理中&lt;/span&gt;</w:t>
      </w:r>
    </w:p>
    <w:p w14:paraId="73E7F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61035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class="stat-icon" viewBox="0 0 24 24" fill="none" stroke="currentColor" stroke-width="1.5"&gt;</w:t>
      </w:r>
    </w:p>
    <w:p w14:paraId="35FC4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d="M21 12a9 9 0 11-6.219-8.56" /&gt;</w:t>
      </w:r>
    </w:p>
    <w:p w14:paraId="1FA81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d="M21 3v6h-6" /&gt;</w:t>
      </w:r>
    </w:p>
    <w:p w14:paraId="1CB7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467CF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145CA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 w14:paraId="5032A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class="alarm-stat-card fire-card"</w:t>
      </w:r>
    </w:p>
    <w:p w14:paraId="2BBAD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:class="{ active: filterStatus === 'resolved' }"</w:t>
      </w:r>
    </w:p>
    <w:p w14:paraId="7E0A9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@click="filterStatus = 'resolved'"</w:t>
      </w:r>
    </w:p>
    <w:p w14:paraId="27840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&gt;</w:t>
      </w:r>
      <w:r>
        <w:rPr>
          <w:color w:val="000000"/>
        </w:rPr>
        <w:br w:type="page"/>
      </w:r>
    </w:p>
    <w:p w14:paraId="32B7B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 stat-bar-green"&gt;&lt;/div&gt;</w:t>
      </w:r>
    </w:p>
    <w:p w14:paraId="4931D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class="stat-body"&gt;</w:t>
      </w:r>
    </w:p>
    <w:p w14:paraId="582F9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class="stat-value num-font glow-text-sm" style="color: var(--fire-green)"&gt;{{ store.alarmStats.resolved }}&lt;/span&gt;</w:t>
      </w:r>
    </w:p>
    <w:p w14:paraId="66A1C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class="stat-name"&gt;已解决&lt;/span&gt;</w:t>
      </w:r>
    </w:p>
    <w:p w14:paraId="3EE03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1C66E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class="stat-icon" viewBox="0 0 24 24" fill="none" stroke="currentColor" stroke-width="1.5"&gt;</w:t>
      </w:r>
    </w:p>
    <w:p w14:paraId="1FF1F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d="M20 6L9 17l-5-5" /&gt;</w:t>
      </w:r>
    </w:p>
    <w:p w14:paraId="56758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0DBA6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61DCC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08863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告警列表 --&gt;</w:t>
      </w:r>
    </w:p>
    <w:p w14:paraId="4D4C1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class="alarm-table fire-card"&gt;</w:t>
      </w:r>
    </w:p>
    <w:p w14:paraId="52768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class="table-header"&gt;</w:t>
      </w:r>
    </w:p>
    <w:p w14:paraId="525C3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th-id"&gt;告警编号&lt;/div&gt;</w:t>
      </w:r>
    </w:p>
    <w:p w14:paraId="48C28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th-time"&gt;发生时间&lt;/div&gt;</w:t>
      </w:r>
    </w:p>
    <w:p w14:paraId="2A997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th-loc"&gt;位置&lt;/div&gt;</w:t>
      </w:r>
    </w:p>
    <w:p w14:paraId="4B83B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th-device"&gt;设备&lt;/div&gt;</w:t>
      </w:r>
    </w:p>
    <w:p w14:paraId="7A219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th-type"&gt;告警类型&lt;/div&gt;</w:t>
      </w:r>
    </w:p>
    <w:p w14:paraId="4BA0A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th-level"&gt;等级&lt;/div&gt;</w:t>
      </w:r>
    </w:p>
    <w:p w14:paraId="778D7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th-status"&gt;状态&lt;/div&gt;</w:t>
      </w:r>
    </w:p>
    <w:p w14:paraId="3CB65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th-progress"&gt;处置进度&lt;/div&gt;</w:t>
      </w:r>
    </w:p>
    <w:p w14:paraId="169BD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class="th-col th-action"&gt;操作&lt;/div&gt;</w:t>
      </w:r>
    </w:p>
    <w:p w14:paraId="37830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7AD42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class="table-body"&gt;</w:t>
      </w:r>
    </w:p>
    <w:p w14:paraId="5E527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 w14:paraId="154F4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v-for="alarm in filteredAlarms"</w:t>
      </w:r>
    </w:p>
    <w:p w14:paraId="67911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:key="alarm.id"</w:t>
      </w:r>
    </w:p>
    <w:p w14:paraId="7DC77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class="alarm-row"</w:t>
      </w:r>
    </w:p>
    <w:p w14:paraId="191EC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:class="[`level-${alarm.level}`, { 'row-danger': alarm.level === 'danger' }]"</w:t>
      </w:r>
    </w:p>
    <w:p w14:paraId="2935D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@click="handleAlarmClick(alarm)"</w:t>
      </w:r>
    </w:p>
    <w:p w14:paraId="2583A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 w14:paraId="19A81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td-id"&gt;</w:t>
      </w:r>
    </w:p>
    <w:p w14:paraId="46DF9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class="row-bar" :class="`bar-${alarm.level}`"&gt;&lt;/span&gt;</w:t>
      </w:r>
    </w:p>
    <w:p w14:paraId="0F280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class="num-font row-id-text"&gt;{{ alarm.id }}&lt;/span&gt;</w:t>
      </w:r>
    </w:p>
    <w:p w14:paraId="6C2D7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82C4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td-time"&gt;</w:t>
      </w:r>
    </w:p>
    <w:p w14:paraId="4EFD0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class="num-font"&gt;{{ alarm.time }}&lt;/span&gt;</w:t>
      </w:r>
    </w:p>
    <w:p w14:paraId="78E97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542F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td-loc"&gt;</w:t>
      </w:r>
    </w:p>
    <w:p w14:paraId="3AE83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class="loc-building"&gt;{{ alarm.building }}&lt;/span&gt;</w:t>
      </w:r>
    </w:p>
    <w:p w14:paraId="2EB3C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class="loc-floor num-font"&gt;{{ alarm.floor }}&lt;/span&gt;</w:t>
      </w:r>
    </w:p>
    <w:p w14:paraId="71E4F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11F42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td-device"&gt;{{ alarm.device }}&lt;/div&gt;</w:t>
      </w:r>
    </w:p>
    <w:p w14:paraId="35C9E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td-type"&gt;{{ alarm.type }}&lt;/div&gt;</w:t>
      </w:r>
    </w:p>
    <w:p w14:paraId="53984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td-level"&gt;</w:t>
      </w:r>
    </w:p>
    <w:p w14:paraId="15C15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class="level-tag" :class="`tag-${alarm.level}`"&gt;{{ levelLabel(alarm.level) }}&lt;/span&gt;</w:t>
      </w:r>
    </w:p>
    <w:p w14:paraId="7567D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9D8D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td-status"&gt;</w:t>
      </w:r>
    </w:p>
    <w:p w14:paraId="22781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class="status-tag" :class="statusClass(alarm.status)"&gt;{{ statusLabel(alarm.status) }}&lt;/span&gt;</w:t>
      </w:r>
    </w:p>
    <w:p w14:paraId="5C131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  <w:r>
        <w:rPr>
          <w:color w:val="000000"/>
        </w:rPr>
        <w:br w:type="page"/>
      </w:r>
    </w:p>
    <w:p w14:paraId="77E4C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td-progress"&gt;</w:t>
      </w:r>
    </w:p>
    <w:p w14:paraId="798D6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class="mini-progress"&gt;</w:t>
      </w:r>
    </w:p>
    <w:p w14:paraId="4034D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class="mini-progress-fill" :style="{ width: `${alarm.progress}%` }"&gt;&lt;/div&gt;</w:t>
      </w:r>
    </w:p>
    <w:p w14:paraId="34AA9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class="mini-progress-text num-font"&gt;{{ alarm.progress }}%&lt;/span&gt;</w:t>
      </w:r>
    </w:p>
    <w:p w14:paraId="6C658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2FA37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44D59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class="td-col td-action"&gt;</w:t>
      </w:r>
    </w:p>
    <w:p w14:paraId="19F24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class="row-action-btn" @click.stop="handleAlarmClick(alarm)"&gt;</w:t>
      </w:r>
    </w:p>
    <w:p w14:paraId="14FBD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width="14" height="14"&gt;</w:t>
      </w:r>
    </w:p>
    <w:p w14:paraId="181D8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d="M12 20h9" /&gt;</w:t>
      </w:r>
    </w:p>
    <w:p w14:paraId="1C20D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d="M16.5 3.5a2.121 2.121 0 113 3L7 19l-4 1 1-4L16.5 3.5z" /&gt;</w:t>
      </w:r>
    </w:p>
    <w:p w14:paraId="1D952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27929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&lt;span&gt;处置&lt;/span&gt;</w:t>
      </w:r>
    </w:p>
    <w:p w14:paraId="4DED6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757CD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16B74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45842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v-if="filteredAlarms.length === 0" class="table-empty"&gt;</w:t>
      </w:r>
    </w:p>
    <w:p w14:paraId="502B1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viewBox="0 0 24 24" fill="none" stroke="currentColor" stroke-width="1.5" width="32" height="32"&gt;</w:t>
      </w:r>
    </w:p>
    <w:p w14:paraId="5D047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&lt;circle cx="12" cy="12" r="9" /&gt;</w:t>
      </w:r>
    </w:p>
    <w:p w14:paraId="265D3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&lt;path d="M12 8v4M12 16h.01" /&gt;</w:t>
      </w:r>
    </w:p>
    <w:p w14:paraId="0A4DB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&lt;/svg&gt;</w:t>
      </w:r>
    </w:p>
    <w:p w14:paraId="6FA66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&lt;span&gt;暂无符合条件的告警&lt;/span&gt;</w:t>
      </w:r>
    </w:p>
    <w:p w14:paraId="00793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7D80C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21262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6A907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告警详情弹窗 --&gt;</w:t>
      </w:r>
    </w:p>
    <w:p w14:paraId="634F4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&lt;el-dialog v-model="detailVisible" title="告警详情 — 处置流程" width="820px" :close-on-click-modal="true"&gt;</w:t>
      </w:r>
    </w:p>
    <w:p w14:paraId="25D70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&lt;template v-if="selectedAlarm"&gt;</w:t>
      </w:r>
    </w:p>
    <w:p w14:paraId="69664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详情头部 --&gt;</w:t>
      </w:r>
    </w:p>
    <w:p w14:paraId="77775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class="detail-header"&gt;</w:t>
      </w:r>
    </w:p>
    <w:p w14:paraId="06E9A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class="detail-level-badge" :class="`badge-${selectedAlarm.level}`"&gt;</w:t>
      </w:r>
    </w:p>
    <w:p w14:paraId="35681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class="badge-text"&gt;{{ levelLabel(selectedAlarm.level) }}&lt;/span&gt;</w:t>
      </w:r>
    </w:p>
    <w:p w14:paraId="752C1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3019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class="detail-title-area"&gt;</w:t>
      </w:r>
    </w:p>
    <w:p w14:paraId="69A2D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&lt;h3 class="detail-title"&gt;{{ selectedAlarm.type }} — {{ selectedAlarm.building }} {{ selectedAlarm.floor }}&lt;/h3&gt;</w:t>
      </w:r>
    </w:p>
    <w:p w14:paraId="117F3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&lt;p class="detail-desc"&gt;{{ selectedAlarm.description }}&lt;/p&gt;</w:t>
      </w:r>
    </w:p>
    <w:p w14:paraId="08231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06F7E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0EE87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详情元数据 --&gt;</w:t>
      </w:r>
    </w:p>
    <w:p w14:paraId="52C63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class="detail-meta-grid"&gt;</w:t>
      </w:r>
    </w:p>
    <w:p w14:paraId="302EB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class="meta-cell"&gt;</w:t>
      </w:r>
    </w:p>
    <w:p w14:paraId="4D032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class="meta-label"&gt;告警编号&lt;/span&gt;</w:t>
      </w:r>
    </w:p>
    <w:p w14:paraId="4C184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class="meta-value num-font"&gt;{{ selectedAlarm.id }}&lt;/span&gt;</w:t>
      </w:r>
    </w:p>
    <w:p w14:paraId="55A25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70D0D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class="meta-cell"&gt;</w:t>
      </w:r>
    </w:p>
    <w:p w14:paraId="6F808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class="meta-label"&gt;发生时间&lt;/span&gt;</w:t>
      </w:r>
    </w:p>
    <w:p w14:paraId="6222F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class="meta-value num-font"&gt;{{ selectedAlarm.time }}&lt;/span&gt;</w:t>
      </w:r>
    </w:p>
    <w:p w14:paraId="1C011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B848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class="meta-cell"&gt;</w:t>
      </w:r>
    </w:p>
    <w:p w14:paraId="50AF4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class="meta-label"&gt;关联设备&lt;/span&gt;</w:t>
      </w:r>
      <w:r>
        <w:rPr>
          <w:color w:val="000000"/>
        </w:rPr>
        <w:br w:type="page"/>
      </w:r>
    </w:p>
    <w:p w14:paraId="226CF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class="meta-value"&gt;{{ selectedAlarm.device }} ({{ selectedAlarm.deviceId }})&lt;/span&gt;</w:t>
      </w:r>
    </w:p>
    <w:p w14:paraId="1AC52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3770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class="meta-cell"&gt;</w:t>
      </w:r>
    </w:p>
    <w:p w14:paraId="51AB2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class="meta-label"&gt;当前状态&lt;/span&gt;</w:t>
      </w:r>
    </w:p>
    <w:p w14:paraId="75A61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class="meta-value"&gt;</w:t>
      </w:r>
    </w:p>
    <w:p w14:paraId="03803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class="status-tag" :class="statusClass(selectedAlarm.status)"&gt;{{ statusLabel(selectedAlarm.status) }}&lt;/span&gt;</w:t>
      </w:r>
    </w:p>
    <w:p w14:paraId="4A36E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 w14:paraId="1FB17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7B72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0AEDE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处置流程时间线 --&gt;</w:t>
      </w:r>
    </w:p>
    <w:p w14:paraId="7B8B0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class="detail-section-title"&gt;</w:t>
      </w:r>
    </w:p>
    <w:p w14:paraId="072E1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class="section-bar"&gt;&lt;/div&gt;</w:t>
      </w:r>
    </w:p>
    <w:p w14:paraId="02D84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&lt;span&gt;处置流程&lt;/span&gt;</w:t>
      </w:r>
    </w:p>
    <w:p w14:paraId="1EFE1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5C21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class="process-timeline"&gt;</w:t>
      </w:r>
    </w:p>
    <w:p w14:paraId="20C58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</w:t>
      </w:r>
    </w:p>
    <w:p w14:paraId="761EA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v-for="(step, idx) in processSteps"</w:t>
      </w:r>
    </w:p>
    <w:p w14:paraId="00B63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:key="idx"</w:t>
      </w:r>
    </w:p>
    <w:p w14:paraId="1C4BC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class="tl-step"</w:t>
      </w:r>
    </w:p>
    <w:p w14:paraId="31089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:class="{ done: step.done, current: step.current }"</w:t>
      </w:r>
    </w:p>
    <w:p w14:paraId="0475F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 w14:paraId="01512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class="tl-indicator"&gt;</w:t>
      </w:r>
    </w:p>
    <w:p w14:paraId="1FFA7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class="tl-dot" :class="{ 'dot-done': step.done, 'dot-current': step.current, 'dot-pending': !step.done &amp;&amp; !step.current }"&gt;</w:t>
      </w:r>
    </w:p>
    <w:p w14:paraId="4E6CD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&lt;svg v-if="step.done" viewBox="0 0 24 24" fill="none" stroke="currentColor" stroke-width="2" width="10" height="10"&gt;</w:t>
      </w:r>
    </w:p>
    <w:p w14:paraId="53B73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  &lt;path d="M20 6L9 17l-5-5" /&gt;</w:t>
      </w:r>
    </w:p>
    <w:p w14:paraId="41FCC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&lt;/svg&gt;</w:t>
      </w:r>
    </w:p>
    <w:p w14:paraId="1FB3E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 w14:paraId="30ED9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class="tl-line" v-if="idx &lt; processSteps.length - 1" :class="{ 'line-done': step.done }"&gt;&lt;/span&gt;</w:t>
      </w:r>
    </w:p>
    <w:p w14:paraId="79567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08282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class="tl-content"&gt;</w:t>
      </w:r>
    </w:p>
    <w:p w14:paraId="77752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class="tl-name" :class="{ 'name-active': step.done || step.current }"&gt;{{ step.name }}&lt;/span&gt;</w:t>
      </w:r>
    </w:p>
    <w:p w14:paraId="28915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class="tl-status" :class="{ 'status-done-text': step.done, 'status-current-text': step.current, 'status-pending-text': !step.done &amp;&amp; !step.current }"&gt;</w:t>
      </w:r>
    </w:p>
    <w:p w14:paraId="745FE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{{ step.done ? '已完成' : step.current ? '进行中' : '待处理' }}</w:t>
      </w:r>
    </w:p>
    <w:p w14:paraId="7D117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 w14:paraId="2FF29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63BE1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4726A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37708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处置操作 --&gt;</w:t>
      </w:r>
    </w:p>
    <w:p w14:paraId="3DE8F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class="detail-actions"&gt;</w:t>
      </w:r>
    </w:p>
    <w:p w14:paraId="1943C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class="action-msg-area" v-if="actionMessage"&gt;</w:t>
      </w:r>
    </w:p>
    <w:p w14:paraId="5452D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viewBox="0 0 24 24" fill="none" stroke="currentColor" stroke-width="1.5" width="14" height="14"&gt;</w:t>
      </w:r>
    </w:p>
    <w:p w14:paraId="18BEB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&lt;circle cx="12" cy="12" r="9" /&gt;</w:t>
      </w:r>
    </w:p>
    <w:p w14:paraId="2B3E2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&lt;path d="M12 8v4M12 16h.01" /&gt;</w:t>
      </w:r>
    </w:p>
    <w:p w14:paraId="1D308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55988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&lt;span&gt;{{ actionMessage }}&lt;/span&gt;</w:t>
      </w:r>
    </w:p>
    <w:p w14:paraId="79F76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9204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class="action-btn-row"&gt;</w:t>
      </w:r>
    </w:p>
    <w:p w14:paraId="32611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v-if="selectedAlarm.status === 'pending'" class="op-btn op-btn-primary" @click="handleStartProcess"&gt;</w:t>
      </w:r>
    </w:p>
    <w:p w14:paraId="3D1A1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width="14" height="14"&gt;</w:t>
      </w:r>
    </w:p>
    <w:p w14:paraId="1FFF1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d="M5 3l14 9-14 9V3z" /&gt;</w:t>
      </w:r>
      <w:r>
        <w:rPr>
          <w:color w:val="000000"/>
        </w:rPr>
        <w:br w:type="page"/>
      </w:r>
    </w:p>
    <w:p w14:paraId="48086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2AD50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&lt;span&gt;开始处置&lt;/span&gt;</w:t>
      </w:r>
    </w:p>
    <w:p w14:paraId="311FB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61C73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v-if="selectedAlarm.status === 'processing'" class="op-btn op-btn-primary" @click="handleDispatch"&gt;</w:t>
      </w:r>
    </w:p>
    <w:p w14:paraId="72B5A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width="14" height="14"&gt;</w:t>
      </w:r>
    </w:p>
    <w:p w14:paraId="42834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d="M22 2L11 13M22 2l-7 20-4-9-9-4 20-7z" /&gt;</w:t>
      </w:r>
    </w:p>
    <w:p w14:paraId="1CFC9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32EFC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&lt;span&gt;模拟派单&lt;/span&gt;</w:t>
      </w:r>
    </w:p>
    <w:p w14:paraId="29CA2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37298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v-if="selectedAlarm.status === 'processing'" class="op-btn op-btn-default" @click="handleReview"&gt;</w:t>
      </w:r>
    </w:p>
    <w:p w14:paraId="0136B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width="14" height="14"&gt;</w:t>
      </w:r>
    </w:p>
    <w:p w14:paraId="08283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d="M9 11l3 3L22 4" /&gt;</w:t>
      </w:r>
    </w:p>
    <w:p w14:paraId="28FEE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d="M21 12v7a2 2 0 01-2 2H5a2 2 0 01-2-2V5a2 2 0 012-2h11" /&gt;</w:t>
      </w:r>
    </w:p>
    <w:p w14:paraId="0AB6F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3649C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&lt;span&gt;提交复核&lt;/span&gt;</w:t>
      </w:r>
    </w:p>
    <w:p w14:paraId="14C71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0D50B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v-if="selectedAlarm.status === 'reviewing'" class="op-btn op-btn-primary" @click="handleComplete"&gt;</w:t>
      </w:r>
    </w:p>
    <w:p w14:paraId="0FF5E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width="14" height="14"&gt;</w:t>
      </w:r>
    </w:p>
    <w:p w14:paraId="656B4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d="M20 6L9 17l-5-5" /&gt;</w:t>
      </w:r>
    </w:p>
    <w:p w14:paraId="77A95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504F2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&lt;span&gt;完成处置&lt;/span&gt;</w:t>
      </w:r>
    </w:p>
    <w:p w14:paraId="5FCF7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7B6D1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v-if="selectedAlarm.status === 'resolved'" class="op-btn op-btn-done" disabled&gt;</w:t>
      </w:r>
    </w:p>
    <w:p w14:paraId="05D61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width="14" height="14"&gt;</w:t>
      </w:r>
    </w:p>
    <w:p w14:paraId="004E6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d="M20 6L9 17l-5-5" /&gt;</w:t>
      </w:r>
    </w:p>
    <w:p w14:paraId="57D93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16927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&lt;span&gt;已完成处置&lt;/span&gt;</w:t>
      </w:r>
    </w:p>
    <w:p w14:paraId="2C6B7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1117F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class="op-btn op-btn-default" @click="detailVisible = false"&gt;关闭&lt;/button&gt;</w:t>
      </w:r>
    </w:p>
    <w:p w14:paraId="2A9D4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10E63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46FCC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&lt;/template&gt;</w:t>
      </w:r>
    </w:p>
    <w:p w14:paraId="37C44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&lt;/el-dialog&gt;</w:t>
      </w:r>
    </w:p>
    <w:p w14:paraId="5E7E7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交互流程标注 --&gt;</w:t>
      </w:r>
    </w:p>
    <w:p w14:paraId="34CCC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class="flow-bar fire-card"&gt;</w:t>
      </w:r>
    </w:p>
    <w:p w14:paraId="3B88C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class="flow-bar-label"&gt;</w:t>
      </w:r>
    </w:p>
    <w:p w14:paraId="439AA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viewBox="0 0 24 24" fill="none" stroke="currentColor" stroke-width="1.5" width="14" height="14"&gt;</w:t>
      </w:r>
    </w:p>
    <w:p w14:paraId="7BD97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d="M3 12h18M3 12l4-4M3 12l4 4M21 12l-4-4M21 12l-4 4" /&gt;</w:t>
      </w:r>
    </w:p>
    <w:p w14:paraId="63444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001FD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&lt;span&gt;处置流程&lt;/span&gt;</w:t>
      </w:r>
    </w:p>
    <w:p w14:paraId="4FECE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3F0F1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class="flow-bar-steps"&gt;</w:t>
      </w:r>
    </w:p>
    <w:p w14:paraId="4E448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class="flow-node"&gt;发现异常&lt;/span&gt;</w:t>
      </w:r>
    </w:p>
    <w:p w14:paraId="72648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class="flow-arrow"&gt;→&lt;/span&gt;</w:t>
      </w:r>
    </w:p>
    <w:p w14:paraId="121BA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class="flow-node"&gt;平台研判&lt;/span&gt;</w:t>
      </w:r>
    </w:p>
    <w:p w14:paraId="2539E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class="flow-arrow"&gt;→&lt;/span&gt;</w:t>
      </w:r>
    </w:p>
    <w:p w14:paraId="5E92D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class="flow-node"&gt;告警确认&lt;/span&gt;</w:t>
      </w:r>
    </w:p>
    <w:p w14:paraId="66E01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class="flow-arrow"&gt;→&lt;/span&gt;</w:t>
      </w:r>
    </w:p>
    <w:p w14:paraId="21764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class="flow-node"&gt;任务派发&lt;/span&gt;</w:t>
      </w:r>
    </w:p>
    <w:p w14:paraId="646D9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class="flow-arrow"&gt;→&lt;/span&gt;</w:t>
      </w:r>
      <w:r>
        <w:rPr>
          <w:color w:val="000000"/>
        </w:rPr>
        <w:br w:type="page"/>
      </w:r>
    </w:p>
    <w:p w14:paraId="5776F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class="flow-node"&gt;现场处置&lt;/span&gt;</w:t>
      </w:r>
    </w:p>
    <w:p w14:paraId="1FF7D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class="flow-arrow"&gt;→&lt;/span&gt;</w:t>
      </w:r>
    </w:p>
    <w:p w14:paraId="24581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class="flow-node"&gt;结果复核&lt;/span&gt;</w:t>
      </w:r>
    </w:p>
    <w:p w14:paraId="49BD0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class="flow-arrow"&gt;→&lt;/span&gt;</w:t>
      </w:r>
    </w:p>
    <w:p w14:paraId="36B44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class="flow-node flow-node-end"&gt;关闭&lt;/span&gt;</w:t>
      </w:r>
    </w:p>
    <w:p w14:paraId="0E7E3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0B09A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class="flow-bar-hint"&gt;</w:t>
      </w:r>
    </w:p>
    <w:p w14:paraId="11FC4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&lt;span&gt;点击告警行查看详情 · 确认告警后可跳转&lt;/span&gt;</w:t>
      </w:r>
    </w:p>
    <w:p w14:paraId="003EC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viewBox="0 0 24 24" fill="none" stroke="currentColor" stroke-width="1.5" width="12" height="12"&gt;</w:t>
      </w:r>
    </w:p>
    <w:p w14:paraId="2F70E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d="M5 12h14M12 5l7 7-7 7" /&gt;</w:t>
      </w:r>
    </w:p>
    <w:p w14:paraId="533C7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0E127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&lt;span&gt;应急救援指挥中心&lt;/span&gt;</w:t>
      </w:r>
    </w:p>
    <w:p w14:paraId="12479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1FC77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0DC05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35583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46B4E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4ACCA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ref, computed } from 'vue'</w:t>
      </w:r>
    </w:p>
    <w:p w14:paraId="3AEB0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useFireStore } from '../stores/fireStore'</w:t>
      </w:r>
    </w:p>
    <w:p w14:paraId="619D7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alarmLevels, alarmStatuses } from '../mock/alarms'</w:t>
      </w:r>
    </w:p>
    <w:p w14:paraId="3FE48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store = useFireStore()</w:t>
      </w:r>
    </w:p>
    <w:p w14:paraId="78260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filterStatus = ref('')</w:t>
      </w:r>
    </w:p>
    <w:p w14:paraId="2993D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detailVisible = ref(false)</w:t>
      </w:r>
    </w:p>
    <w:p w14:paraId="61F99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selectedAlarm = ref(null)</w:t>
      </w:r>
    </w:p>
    <w:p w14:paraId="321DA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actionMessage = ref('')</w:t>
      </w:r>
    </w:p>
    <w:p w14:paraId="6A155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filteredAlarms = computed(() =&gt; {</w:t>
      </w:r>
    </w:p>
    <w:p w14:paraId="6E521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(!filterStatus.value) return store.alarms</w:t>
      </w:r>
    </w:p>
    <w:p w14:paraId="2562F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(filterStatus.value === 'processing') {</w:t>
      </w:r>
    </w:p>
    <w:p w14:paraId="20D5F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store.alarms.filter((a) =&gt; a.status === 'processing' || a.status === 'reviewing')</w:t>
      </w:r>
    </w:p>
    <w:p w14:paraId="07301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58F2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store.alarms.filter((a) =&gt; a.status === filterStatus.value)</w:t>
      </w:r>
    </w:p>
    <w:p w14:paraId="4650D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1BEF1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processSteps = computed(() =&gt; {</w:t>
      </w:r>
    </w:p>
    <w:p w14:paraId="3C8B4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(!selectedAlarm.value) return []</w:t>
      </w:r>
    </w:p>
    <w:p w14:paraId="7C290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status = selectedAlarm.value.status</w:t>
      </w:r>
    </w:p>
    <w:p w14:paraId="2B690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steps = [</w:t>
      </w:r>
    </w:p>
    <w:p w14:paraId="5E562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'发现异常', done: true, current: false },</w:t>
      </w:r>
    </w:p>
    <w:p w14:paraId="58C50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'平台研判', done: true, current: false },</w:t>
      </w:r>
    </w:p>
    <w:p w14:paraId="7AA12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'告警确认', done: status !== 'pending', current: status === 'pending' },</w:t>
      </w:r>
    </w:p>
    <w:p w14:paraId="2F7ED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'任务派发', done: ['processing', 'reviewing', 'resolved'].includes(status), current: false },</w:t>
      </w:r>
    </w:p>
    <w:p w14:paraId="6EC8C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'现场处置', done: ['reviewing', 'resolved'].includes(status), current: status === 'processing' },</w:t>
      </w:r>
    </w:p>
    <w:p w14:paraId="01E61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'结果复核', done: status === 'resolved', current: status === 'reviewing' },</w:t>
      </w:r>
    </w:p>
    <w:p w14:paraId="01A36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name: '事件关闭', done: status === 'resolved', current: false },</w:t>
      </w:r>
    </w:p>
    <w:p w14:paraId="4190C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]</w:t>
      </w:r>
    </w:p>
    <w:p w14:paraId="6521C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steps</w:t>
      </w:r>
    </w:p>
    <w:p w14:paraId="7B1F3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1E876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handleAlarmClick(alarm) {</w:t>
      </w:r>
    </w:p>
    <w:p w14:paraId="6DADA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 = alarm</w:t>
      </w:r>
    </w:p>
    <w:p w14:paraId="6E7C0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actionMessage.value = ''</w:t>
      </w:r>
    </w:p>
    <w:p w14:paraId="5FCF9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detailVisible.value = true</w:t>
      </w:r>
      <w:r>
        <w:rPr>
          <w:color w:val="000000"/>
        </w:rPr>
        <w:br w:type="page"/>
      </w:r>
    </w:p>
    <w:p w14:paraId="59F12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59B1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levelLabel(level) {</w:t>
      </w:r>
    </w:p>
    <w:p w14:paraId="01364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alarmLevels[level]?.label || level</w:t>
      </w:r>
    </w:p>
    <w:p w14:paraId="3D784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C278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levelTagType(level) {</w:t>
      </w:r>
    </w:p>
    <w:p w14:paraId="7B769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types = { danger: 'danger', warning: 'warning', info: 'info' }</w:t>
      </w:r>
    </w:p>
    <w:p w14:paraId="094E2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types[level] || 'info'</w:t>
      </w:r>
    </w:p>
    <w:p w14:paraId="28438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E766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statusLabel(status) {</w:t>
      </w:r>
    </w:p>
    <w:p w14:paraId="279B7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alarmStatuses[status]?.label || status</w:t>
      </w:r>
    </w:p>
    <w:p w14:paraId="6EF1F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5CBD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statusClass(status) {</w:t>
      </w:r>
    </w:p>
    <w:p w14:paraId="19F0A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map = {</w:t>
      </w:r>
    </w:p>
    <w:p w14:paraId="42F67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pending: 'orange',</w:t>
      </w:r>
    </w:p>
    <w:p w14:paraId="427DB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processing: 'blue',</w:t>
      </w:r>
    </w:p>
    <w:p w14:paraId="69102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reviewing: 'cyan',</w:t>
      </w:r>
    </w:p>
    <w:p w14:paraId="106D5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resolved: 'green',</w:t>
      </w:r>
    </w:p>
    <w:p w14:paraId="6CF2A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3B99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map[status] || 'blue'</w:t>
      </w:r>
    </w:p>
    <w:p w14:paraId="3F8B9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722D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handleStartProcess() {</w:t>
      </w:r>
    </w:p>
    <w:p w14:paraId="6E76C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selectedAlarm.value.status = 'processing'</w:t>
      </w:r>
    </w:p>
    <w:p w14:paraId="11844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selectedAlarm.value.progress = 30</w:t>
      </w:r>
    </w:p>
    <w:p w14:paraId="3B0CE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actionMessage.value = '告警处置已启动，等待任务派发...'</w:t>
      </w:r>
    </w:p>
    <w:p w14:paraId="1398C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CA2F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handleDispatch() {</w:t>
      </w:r>
    </w:p>
    <w:p w14:paraId="0FA9D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actionMessage.value = '处置任务已下发至现场安保团队'</w:t>
      </w:r>
    </w:p>
    <w:p w14:paraId="68235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selectedAlarm.value.progress = 50</w:t>
      </w:r>
    </w:p>
    <w:p w14:paraId="4347B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7404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handleReview() {</w:t>
      </w:r>
    </w:p>
    <w:p w14:paraId="61096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selectedAlarm.value.status = 'reviewing'</w:t>
      </w:r>
    </w:p>
    <w:p w14:paraId="62F33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selectedAlarm.value.progress = 80</w:t>
      </w:r>
    </w:p>
    <w:p w14:paraId="6A8F1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actionMessage.value = '现场处置已完成，提交复核中...'</w:t>
      </w:r>
    </w:p>
    <w:p w14:paraId="6DA54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0D60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handleComplete() {</w:t>
      </w:r>
    </w:p>
    <w:p w14:paraId="71D37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selectedAlarm.value.status = 'resolved'</w:t>
      </w:r>
    </w:p>
    <w:p w14:paraId="24E7D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selectedAlarm.value.progress = 100</w:t>
      </w:r>
    </w:p>
    <w:p w14:paraId="55325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store.resolveAlarm(selectedAlarm.value.id)</w:t>
      </w:r>
    </w:p>
    <w:p w14:paraId="25689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actionMessage.value = '告警事件已完成关闭'</w:t>
      </w:r>
    </w:p>
    <w:p w14:paraId="7EA36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AD55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118AC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45F4E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.alarm-view {</w:t>
      </w:r>
    </w:p>
    <w:p w14:paraId="7AA3C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8AF2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8DB9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4FB10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3A850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59F1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页面头部 ========================== */</w:t>
      </w:r>
    </w:p>
    <w:p w14:paraId="577B6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.page-header {</w:t>
      </w:r>
      <w:r>
        <w:rPr>
          <w:color w:val="000000"/>
        </w:rPr>
        <w:br w:type="page"/>
      </w:r>
    </w:p>
    <w:p w14:paraId="0ECAD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CD4A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F570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47FD0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4px 0;</w:t>
      </w:r>
    </w:p>
    <w:p w14:paraId="4BEB1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6B8B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.header-bar {</w:t>
      </w:r>
    </w:p>
    <w:p w14:paraId="6E1C8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2px;</w:t>
      </w:r>
    </w:p>
    <w:p w14:paraId="16AE7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28px;</w:t>
      </w:r>
    </w:p>
    <w:p w14:paraId="48722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var(--fire-red);</w:t>
      </w:r>
    </w:p>
    <w:p w14:paraId="5CC11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7FBA6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3CEE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.header-text {</w:t>
      </w:r>
    </w:p>
    <w:p w14:paraId="3671D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3BAE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EBD8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2px;</w:t>
      </w:r>
    </w:p>
    <w:p w14:paraId="6E14B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94AE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.header-text h2 {</w:t>
      </w:r>
    </w:p>
    <w:p w14:paraId="603C3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 w14:paraId="000FC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4BD41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3px;</w:t>
      </w:r>
    </w:p>
    <w:p w14:paraId="71734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 w14:paraId="4B754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 w14:paraId="4232A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02E1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.header-sub {</w:t>
      </w:r>
    </w:p>
    <w:p w14:paraId="15764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6D0EF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24C6C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08622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3375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统计卡 ========================== */</w:t>
      </w:r>
    </w:p>
    <w:p w14:paraId="7933A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.alarm-stats-row {</w:t>
      </w:r>
    </w:p>
    <w:p w14:paraId="65302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6F3C8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grid-template-columns: repeat(4, 1fr);</w:t>
      </w:r>
    </w:p>
    <w:p w14:paraId="21CD5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780DE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5D63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.alarm-stat-card {</w:t>
      </w:r>
    </w:p>
    <w:p w14:paraId="4BC42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4394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42F7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14px 16px;</w:t>
      </w:r>
    </w:p>
    <w:p w14:paraId="521C9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4AA31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 ease;</w:t>
      </w:r>
    </w:p>
    <w:p w14:paraId="189B1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39E5F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609D9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C5B4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.stat-bar {</w:t>
      </w:r>
    </w:p>
    <w:p w14:paraId="77752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5CB0E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left: 0;</w:t>
      </w:r>
    </w:p>
    <w:p w14:paraId="3F75D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 w14:paraId="6645F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bottom: 0;</w:t>
      </w:r>
    </w:p>
    <w:p w14:paraId="7800E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2px;</w:t>
      </w:r>
    </w:p>
    <w:p w14:paraId="0339D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 ease;</w:t>
      </w:r>
      <w:r>
        <w:rPr>
          <w:color w:val="000000"/>
        </w:rPr>
        <w:br w:type="page"/>
      </w:r>
    </w:p>
    <w:p w14:paraId="03919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7F05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.stat-bar-cyan { background: var(--fire-cyan); }</w:t>
      </w:r>
    </w:p>
    <w:p w14:paraId="78AB3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.stat-bar-orange { background: var(--fire-orange); }</w:t>
      </w:r>
    </w:p>
    <w:p w14:paraId="1805B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.stat-bar-blue { background: var(--fire-blue); }</w:t>
      </w:r>
    </w:p>
    <w:p w14:paraId="0D1D2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.stat-bar-green { background: var(--fire-green); }</w:t>
      </w:r>
    </w:p>
    <w:p w14:paraId="5E66B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.stat-body {</w:t>
      </w:r>
    </w:p>
    <w:p w14:paraId="7C74D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4794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439FF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2px;</w:t>
      </w:r>
    </w:p>
    <w:p w14:paraId="04D91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360C9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9341E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.stat-value {</w:t>
      </w:r>
    </w:p>
    <w:p w14:paraId="4D13F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24px;</w:t>
      </w:r>
    </w:p>
    <w:p w14:paraId="5FC31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0D0D4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 w14:paraId="61924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6CAF4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69EE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.stat-name {</w:t>
      </w:r>
    </w:p>
    <w:p w14:paraId="268CA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257E5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063CD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49A3B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text-transform: uppercase;</w:t>
      </w:r>
    </w:p>
    <w:p w14:paraId="259F5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4972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.stat-icon {</w:t>
      </w:r>
    </w:p>
    <w:p w14:paraId="5854C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20px;</w:t>
      </w:r>
    </w:p>
    <w:p w14:paraId="6EB89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20px;</w:t>
      </w:r>
    </w:p>
    <w:p w14:paraId="36A1D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3AD91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0.5;</w:t>
      </w:r>
    </w:p>
    <w:p w14:paraId="55869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1C076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4C81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.alarm-stat-card:hover {</w:t>
      </w:r>
    </w:p>
    <w:p w14:paraId="39096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var(--fire-border-hover);</w:t>
      </w:r>
    </w:p>
    <w:p w14:paraId="0DD41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BAEF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.alarm-stat-card:hover .stat-bar {</w:t>
      </w:r>
    </w:p>
    <w:p w14:paraId="2B232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0 6px currentColor;</w:t>
      </w:r>
    </w:p>
    <w:p w14:paraId="260DD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5DA0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.alarm-stat-card.active {</w:t>
      </w:r>
    </w:p>
    <w:p w14:paraId="169EB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0.04);</w:t>
      </w:r>
    </w:p>
    <w:p w14:paraId="5738C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var(--fire-border-active);</w:t>
      </w:r>
    </w:p>
    <w:p w14:paraId="3EFF6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BA23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.alarm-stat-card.active .stat-bar {</w:t>
      </w:r>
    </w:p>
    <w:p w14:paraId="7572A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3px;</w:t>
      </w:r>
    </w:p>
    <w:p w14:paraId="63A1F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A065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.alarm-stat-card.active .stat-icon {</w:t>
      </w:r>
    </w:p>
    <w:p w14:paraId="0CA12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var(--fire-cyan);</w:t>
      </w:r>
    </w:p>
    <w:p w14:paraId="13A9D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0.8;</w:t>
      </w:r>
    </w:p>
    <w:p w14:paraId="7CBC4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B937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告警表格 ========================== */</w:t>
      </w:r>
    </w:p>
    <w:p w14:paraId="0CC0C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.alarm-table {</w:t>
      </w:r>
    </w:p>
    <w:p w14:paraId="1D9AD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  <w:r>
        <w:rPr>
          <w:color w:val="000000"/>
        </w:rPr>
        <w:br w:type="page"/>
      </w:r>
    </w:p>
    <w:p w14:paraId="77574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15262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9163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C06B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C3B0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.table-header {</w:t>
      </w:r>
    </w:p>
    <w:p w14:paraId="4F8FB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61BC8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grid-template-columns: 180px 160px 100px 1fr 110px 70px 90px 110px 70px;</w:t>
      </w:r>
    </w:p>
    <w:p w14:paraId="3CD82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D0ED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12px;</w:t>
      </w:r>
    </w:p>
    <w:p w14:paraId="0754C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36px;</w:t>
      </w:r>
    </w:p>
    <w:p w14:paraId="1A122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0.03);</w:t>
      </w:r>
    </w:p>
    <w:p w14:paraId="16719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border-bottom: 1px solid var(--fire-border);</w:t>
      </w:r>
    </w:p>
    <w:p w14:paraId="075A0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23667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4528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.th-col {</w:t>
      </w:r>
    </w:p>
    <w:p w14:paraId="5A495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3CB36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385C2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5FBA4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text-transform: uppercase;</w:t>
      </w:r>
    </w:p>
    <w:p w14:paraId="11808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6px;</w:t>
      </w:r>
    </w:p>
    <w:p w14:paraId="5A899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C708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.table-body {</w:t>
      </w:r>
    </w:p>
    <w:p w14:paraId="06E5B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4CB75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 w14:paraId="57BB4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overflow-x: hidden;</w:t>
      </w:r>
    </w:p>
    <w:p w14:paraId="419FA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EDA7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.alarm-row {</w:t>
      </w:r>
    </w:p>
    <w:p w14:paraId="75FB3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620DD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grid-template-columns: 180px 160px 100px 1fr 110px 70px 90px 110px 70px;</w:t>
      </w:r>
    </w:p>
    <w:p w14:paraId="35281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1533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42px;</w:t>
      </w:r>
    </w:p>
    <w:p w14:paraId="65577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12px;</w:t>
      </w:r>
    </w:p>
    <w:p w14:paraId="25E59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border-bottom: 1px solid rgba(76, 201, 240, 0.05);</w:t>
      </w:r>
    </w:p>
    <w:p w14:paraId="5420E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50D47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0.15s ease;</w:t>
      </w:r>
    </w:p>
    <w:p w14:paraId="375C3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3560B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F244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.alarm-row:hover {</w:t>
      </w:r>
    </w:p>
    <w:p w14:paraId="10353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0.04);</w:t>
      </w:r>
    </w:p>
    <w:p w14:paraId="0DAB0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transform: translateX(1px);</w:t>
      </w:r>
    </w:p>
    <w:p w14:paraId="6B072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B390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.alarm-row.row-danger {</w:t>
      </w:r>
    </w:p>
    <w:p w14:paraId="04095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animation: dangerPulse 2s ease-in-out infinite;</w:t>
      </w:r>
    </w:p>
    <w:p w14:paraId="5385F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DCA3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@keyframes dangerPulse {</w:t>
      </w:r>
    </w:p>
    <w:p w14:paraId="0BD15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0%, 100% { background: transparent; }</w:t>
      </w:r>
    </w:p>
    <w:p w14:paraId="18D1E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50% { background: rgba(239, 68, 68, 0.04); }</w:t>
      </w:r>
    </w:p>
    <w:p w14:paraId="08A14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73BE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.td-col {</w:t>
      </w:r>
    </w:p>
    <w:p w14:paraId="6027C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6px;</w:t>
      </w:r>
      <w:r>
        <w:rPr>
          <w:color w:val="000000"/>
        </w:rPr>
        <w:br w:type="page"/>
      </w:r>
    </w:p>
    <w:p w14:paraId="7DEC4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59BEB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58603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5CE62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text-overflow: ellipsis;</w:t>
      </w:r>
    </w:p>
    <w:p w14:paraId="23125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 w14:paraId="427A6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5C95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.td-id {</w:t>
      </w:r>
    </w:p>
    <w:p w14:paraId="6911A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EA32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8614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67722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F6A3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.row-bar {</w:t>
      </w:r>
    </w:p>
    <w:p w14:paraId="35381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3px;</w:t>
      </w:r>
    </w:p>
    <w:p w14:paraId="13D4B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20px;</w:t>
      </w:r>
    </w:p>
    <w:p w14:paraId="47146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4994F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1px;</w:t>
      </w:r>
    </w:p>
    <w:p w14:paraId="13E9C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C76E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.bar-danger { background: var(--fire-red); box-shadow: 0 0 4px rgba(239, 68, 68, 0.4); }</w:t>
      </w:r>
    </w:p>
    <w:p w14:paraId="63920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.bar-warning { background: var(--fire-orange); }</w:t>
      </w:r>
    </w:p>
    <w:p w14:paraId="06524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.bar-info { background: var(--fire-blue); }</w:t>
      </w:r>
    </w:p>
    <w:p w14:paraId="472B4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.row-id-text {</w:t>
      </w:r>
    </w:p>
    <w:p w14:paraId="08277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6A8FF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7BE31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E239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.td-time {</w:t>
      </w:r>
    </w:p>
    <w:p w14:paraId="1B56B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6BB12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0BB81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107A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.td-loc {</w:t>
      </w:r>
    </w:p>
    <w:p w14:paraId="50649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D72C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62591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 w14:paraId="4723E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BCD0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.loc-building {</w:t>
      </w:r>
    </w:p>
    <w:p w14:paraId="04EC8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2DB7E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5BA15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1D99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.loc-floor {</w:t>
      </w:r>
    </w:p>
    <w:p w14:paraId="1FDB6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19737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59D15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C36B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.td-device {</w:t>
      </w:r>
    </w:p>
    <w:p w14:paraId="36A18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6DC8C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267BA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7FE4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.td-type {</w:t>
      </w:r>
    </w:p>
    <w:p w14:paraId="4A33B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77918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3434E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CD4B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.level-tag {</w:t>
      </w:r>
      <w:r>
        <w:rPr>
          <w:color w:val="000000"/>
        </w:rPr>
        <w:br w:type="page"/>
      </w:r>
    </w:p>
    <w:p w14:paraId="7C3DD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1DF0B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6A25C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 w14:paraId="1C81B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2px 6px;</w:t>
      </w:r>
    </w:p>
    <w:p w14:paraId="3DCA2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05FA5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409F3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 w14:paraId="3AB07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6B16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.level-tag::before {</w:t>
      </w:r>
    </w:p>
    <w:p w14:paraId="19C86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content: '';</w:t>
      </w:r>
    </w:p>
    <w:p w14:paraId="41852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4px;</w:t>
      </w:r>
    </w:p>
    <w:p w14:paraId="39D14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4px;</w:t>
      </w:r>
    </w:p>
    <w:p w14:paraId="3F04B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5171C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currentColor;</w:t>
      </w:r>
    </w:p>
    <w:p w14:paraId="2299B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C54D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.tag-danger { color: var(--fire-red); background: rgba(239, 68, 68, 0.1); }</w:t>
      </w:r>
    </w:p>
    <w:p w14:paraId="6AF35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.tag-warning { color: var(--fire-orange); background: rgba(245, 158, 11, 0.1); }</w:t>
      </w:r>
    </w:p>
    <w:p w14:paraId="08156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.tag-info { color: var(--fire-blue); background: rgba(76, 201, 240, 0.1); }</w:t>
      </w:r>
    </w:p>
    <w:p w14:paraId="30B82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.mini-progress {</w:t>
      </w:r>
    </w:p>
    <w:p w14:paraId="01DFA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04546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445DB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16px;</w:t>
      </w:r>
    </w:p>
    <w:p w14:paraId="2F3EC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0.05);</w:t>
      </w:r>
    </w:p>
    <w:p w14:paraId="50251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59094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1A87F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EE21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.mini-progress-fill {</w:t>
      </w:r>
    </w:p>
    <w:p w14:paraId="52C7F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4CD89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rgba(76, 201, 240, 0.3), rgba(76, 201, 240, 0.5));</w:t>
      </w:r>
    </w:p>
    <w:p w14:paraId="1CFF9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width 0.3s ease;</w:t>
      </w:r>
    </w:p>
    <w:p w14:paraId="5DAAE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8EBF5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.mini-progress-text {</w:t>
      </w:r>
    </w:p>
    <w:p w14:paraId="007EC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119AB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top: 50%;</w:t>
      </w:r>
    </w:p>
    <w:p w14:paraId="33C83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left: 50%;</w:t>
      </w:r>
    </w:p>
    <w:p w14:paraId="3FADD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transform: translate(-50%, -50%);</w:t>
      </w:r>
    </w:p>
    <w:p w14:paraId="29088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1C55C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3EF29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888E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.row-action-btn {</w:t>
      </w:r>
    </w:p>
    <w:p w14:paraId="5B49E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61F92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1666F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 w14:paraId="2E4D1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4px 8px;</w:t>
      </w:r>
    </w:p>
    <w:p w14:paraId="11EA3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var(--fire-border);</w:t>
      </w:r>
    </w:p>
    <w:p w14:paraId="3A593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631FD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transparent;</w:t>
      </w:r>
    </w:p>
    <w:p w14:paraId="35EB9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3924A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05BDD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  <w:r>
        <w:rPr>
          <w:color w:val="000000"/>
        </w:rPr>
        <w:br w:type="page"/>
      </w:r>
    </w:p>
    <w:p w14:paraId="5C960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0.15s ease;</w:t>
      </w:r>
    </w:p>
    <w:p w14:paraId="4CD73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EFB1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.row-action-btn:hover {</w:t>
      </w:r>
    </w:p>
    <w:p w14:paraId="25353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var(--fire-cyan);</w:t>
      </w:r>
    </w:p>
    <w:p w14:paraId="741A4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var(--fire-cyan);</w:t>
      </w:r>
    </w:p>
    <w:p w14:paraId="3A136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0.05);</w:t>
      </w:r>
    </w:p>
    <w:p w14:paraId="0A1C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0515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.table-empty {</w:t>
      </w:r>
    </w:p>
    <w:p w14:paraId="3A972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52ED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D46B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6423E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41F18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4DFFF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40px;</w:t>
      </w:r>
    </w:p>
    <w:p w14:paraId="40576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1F643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0968B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89E9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弹窗详情 ========================== */</w:t>
      </w:r>
    </w:p>
    <w:p w14:paraId="71A63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.detail-header {</w:t>
      </w:r>
    </w:p>
    <w:p w14:paraId="25449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CB6D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14px;</w:t>
      </w:r>
    </w:p>
    <w:p w14:paraId="16B54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14px;</w:t>
      </w:r>
    </w:p>
    <w:p w14:paraId="7D2B1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0.03);</w:t>
      </w:r>
    </w:p>
    <w:p w14:paraId="38C13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var(--fire-border);</w:t>
      </w:r>
    </w:p>
    <w:p w14:paraId="68251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3px;</w:t>
      </w:r>
    </w:p>
    <w:p w14:paraId="5F9F5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margin-bottom: 14px;</w:t>
      </w:r>
    </w:p>
    <w:p w14:paraId="0416B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D029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.detail-level-badge {</w:t>
      </w:r>
    </w:p>
    <w:p w14:paraId="43D3B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56px;</w:t>
      </w:r>
    </w:p>
    <w:p w14:paraId="5BC86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56px;</w:t>
      </w:r>
    </w:p>
    <w:p w14:paraId="41414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3px;</w:t>
      </w:r>
    </w:p>
    <w:p w14:paraId="333FD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5B63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39699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54C23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2DA16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76E6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.badge-danger {</w:t>
      </w:r>
    </w:p>
    <w:p w14:paraId="301E2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rgba(239, 68, 68, 0.15);</w:t>
      </w:r>
    </w:p>
    <w:p w14:paraId="65E02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rgba(239, 68, 68, 0.3);</w:t>
      </w:r>
    </w:p>
    <w:p w14:paraId="23D77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47D5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.badge-warning {</w:t>
      </w:r>
    </w:p>
    <w:p w14:paraId="36BE4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rgba(245, 158, 11, 0.15);</w:t>
      </w:r>
    </w:p>
    <w:p w14:paraId="529F4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rgba(245, 158, 11, 0.3);</w:t>
      </w:r>
    </w:p>
    <w:p w14:paraId="211E3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3908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.badge-info {</w:t>
      </w:r>
    </w:p>
    <w:p w14:paraId="6791D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0.15);</w:t>
      </w:r>
    </w:p>
    <w:p w14:paraId="6656F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rgba(76, 201, 240, 0.3);</w:t>
      </w:r>
    </w:p>
    <w:p w14:paraId="0A714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1817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.badge-text {</w:t>
      </w:r>
    </w:p>
    <w:p w14:paraId="263FF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  <w:r>
        <w:rPr>
          <w:color w:val="000000"/>
        </w:rPr>
        <w:br w:type="page"/>
      </w:r>
    </w:p>
    <w:p w14:paraId="25AA0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2E713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57F2E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30A4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.badge-danger .badge-text { color: var(--fire-red); }</w:t>
      </w:r>
    </w:p>
    <w:p w14:paraId="1FB3A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.badge-warning .badge-text { color: var(--fire-orange); }</w:t>
      </w:r>
    </w:p>
    <w:p w14:paraId="7982A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.badge-info .badge-text { color: var(--fire-blue); }</w:t>
      </w:r>
    </w:p>
    <w:p w14:paraId="2E2A7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.detail-title-area {</w:t>
      </w:r>
    </w:p>
    <w:p w14:paraId="2E452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8FF5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DA21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 w14:paraId="54366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2F5CA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E242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.detail-title {</w:t>
      </w:r>
    </w:p>
    <w:p w14:paraId="61FDF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 w14:paraId="505CC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58B90F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 w14:paraId="5D5A5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71B1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.detail-desc {</w:t>
      </w:r>
    </w:p>
    <w:p w14:paraId="00850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03420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5F593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 w14:paraId="25047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CD99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.detail-meta-grid {</w:t>
      </w:r>
    </w:p>
    <w:p w14:paraId="4D0D3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4DD49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1fr);</w:t>
      </w:r>
    </w:p>
    <w:p w14:paraId="31C02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69C99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margin-bottom: 16px;</w:t>
      </w:r>
    </w:p>
    <w:p w14:paraId="5D181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010D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.meta-cell {</w:t>
      </w:r>
    </w:p>
    <w:p w14:paraId="535C3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228B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 w14:paraId="598AE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19386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12px;</w:t>
      </w:r>
    </w:p>
    <w:p w14:paraId="1CF36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0.03);</w:t>
      </w:r>
    </w:p>
    <w:p w14:paraId="6DD92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var(--fire-border);</w:t>
      </w:r>
    </w:p>
    <w:p w14:paraId="4DD23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209D5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D49B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.meta-label {</w:t>
      </w:r>
    </w:p>
    <w:p w14:paraId="36F1C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7BD5B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06628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7EF8C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AA86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.meta-value {</w:t>
      </w:r>
    </w:p>
    <w:p w14:paraId="6A994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75B92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6A9E8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A9BE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.detail-section-title {</w:t>
      </w:r>
    </w:p>
    <w:p w14:paraId="5B23F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5AC34A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746F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  <w:r>
        <w:rPr>
          <w:color w:val="000000"/>
        </w:rPr>
        <w:br w:type="page"/>
      </w:r>
    </w:p>
    <w:p w14:paraId="25986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 w14:paraId="1BD36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7F44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.section-bar {</w:t>
      </w:r>
    </w:p>
    <w:p w14:paraId="12294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2px;</w:t>
      </w:r>
    </w:p>
    <w:p w14:paraId="33DA0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14px;</w:t>
      </w:r>
    </w:p>
    <w:p w14:paraId="204E7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var(--fire-cyan);</w:t>
      </w:r>
    </w:p>
    <w:p w14:paraId="4DF87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0 4px rgba(76, 201, 240, 0.4);</w:t>
      </w:r>
    </w:p>
    <w:p w14:paraId="10344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B60F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.detail-section-title span {</w:t>
      </w:r>
    </w:p>
    <w:p w14:paraId="0A094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0250F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0B856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2px;</w:t>
      </w:r>
    </w:p>
    <w:p w14:paraId="2BF3E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B99E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时间线 ========================== */</w:t>
      </w:r>
    </w:p>
    <w:p w14:paraId="26CF1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.process-timeline {</w:t>
      </w:r>
    </w:p>
    <w:p w14:paraId="69B8F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9EC4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0;</w:t>
      </w:r>
    </w:p>
    <w:p w14:paraId="75366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 w14:paraId="40A5A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12px 0;</w:t>
      </w:r>
    </w:p>
    <w:p w14:paraId="60A6A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overflow-x: auto;</w:t>
      </w:r>
    </w:p>
    <w:p w14:paraId="13900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9F8C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.tl-step {</w:t>
      </w:r>
    </w:p>
    <w:p w14:paraId="47F68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F85C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FB7D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3F66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0F9F6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min-width: 80px;</w:t>
      </w:r>
    </w:p>
    <w:p w14:paraId="3588F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BDBD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.tl-indicator {</w:t>
      </w:r>
    </w:p>
    <w:p w14:paraId="40120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73D3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B84C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35FA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2ED6E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61AF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.tl-dot {</w:t>
      </w:r>
    </w:p>
    <w:p w14:paraId="7D111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16px;</w:t>
      </w:r>
    </w:p>
    <w:p w14:paraId="5AD0E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16px;</w:t>
      </w:r>
    </w:p>
    <w:p w14:paraId="180A2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5F280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5DA2D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1CE54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3966A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 w14:paraId="1E6AE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0.3s ease;</w:t>
      </w:r>
    </w:p>
    <w:p w14:paraId="2DF5A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52F7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.dot-done {</w:t>
      </w:r>
    </w:p>
    <w:p w14:paraId="32E48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var(--fire-green);</w:t>
      </w:r>
    </w:p>
    <w:p w14:paraId="60159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0 5px rgba(34, 197, 94, 0.3);</w:t>
      </w:r>
    </w:p>
    <w:p w14:paraId="475DD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 w14:paraId="1145A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3CB1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.dot-current {</w:t>
      </w:r>
      <w:r>
        <w:rPr>
          <w:color w:val="000000"/>
        </w:rPr>
        <w:br w:type="page"/>
      </w:r>
    </w:p>
    <w:p w14:paraId="7B0BB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var(--fire-cyan);</w:t>
      </w:r>
    </w:p>
    <w:p w14:paraId="37893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0 7px rgba(76, 201, 240, 0.4);</w:t>
      </w:r>
    </w:p>
    <w:p w14:paraId="21C80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animation: dotBreathe 1.5s ease-in-out infinite;</w:t>
      </w:r>
    </w:p>
    <w:p w14:paraId="64D6A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 w14:paraId="7AE2A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93AE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@keyframes dotBreathe {</w:t>
      </w:r>
    </w:p>
    <w:p w14:paraId="458B1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0%, 100% { transform: scale(1); box-shadow: 0 0 8px rgba(76, 201, 240, 0.4); }</w:t>
      </w:r>
    </w:p>
    <w:p w14:paraId="16100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50% { transform: scale(1.15); box-shadow: 0 0 12px rgba(76, 201, 240, 0.5); }</w:t>
      </w:r>
    </w:p>
    <w:p w14:paraId="19CCB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591B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.dot-pending {</w:t>
      </w:r>
    </w:p>
    <w:p w14:paraId="0B965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rgba(71, 85, 105, 0.3);</w:t>
      </w:r>
    </w:p>
    <w:p w14:paraId="6E318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rgba(71, 85, 105, 0.5);</w:t>
      </w:r>
    </w:p>
    <w:p w14:paraId="7D34D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A36D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.tl-line {</w:t>
      </w:r>
    </w:p>
    <w:p w14:paraId="1BBAA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2A43E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2px;</w:t>
      </w:r>
    </w:p>
    <w:p w14:paraId="4108E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rgba(71, 85, 105, 0.3);</w:t>
      </w:r>
    </w:p>
    <w:p w14:paraId="2E89B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margin-top: 7px;</w:t>
      </w:r>
    </w:p>
    <w:p w14:paraId="7FB75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73B2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.tl-line.line-done {</w:t>
      </w:r>
    </w:p>
    <w:p w14:paraId="5726B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var(--fire-green), var(--fire-cyan));</w:t>
      </w:r>
    </w:p>
    <w:p w14:paraId="24B4F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2E89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.tl-content {</w:t>
      </w:r>
    </w:p>
    <w:p w14:paraId="47882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0494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CDF5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E713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 w14:paraId="2F689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63136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2px;</w:t>
      </w:r>
    </w:p>
    <w:p w14:paraId="42C64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33CE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.tl-name {</w:t>
      </w:r>
    </w:p>
    <w:p w14:paraId="27242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2D9CE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74E81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 w14:paraId="6996F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1178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.tl-name.name-active {</w:t>
      </w:r>
    </w:p>
    <w:p w14:paraId="572B2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5AF95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EB6E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.tl-status {</w:t>
      </w:r>
    </w:p>
    <w:p w14:paraId="5F2E3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9px;</w:t>
      </w:r>
    </w:p>
    <w:p w14:paraId="310A0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0.5px;</w:t>
      </w:r>
    </w:p>
    <w:p w14:paraId="40816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2A50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.status-done-text { color: var(--fire-green); }</w:t>
      </w:r>
    </w:p>
    <w:p w14:paraId="6B2CD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.status-current-text { color: var(--fire-cyan); }</w:t>
      </w:r>
    </w:p>
    <w:p w14:paraId="4E4A3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.status-pending-text { color: var(--text-tertiary); }</w:t>
      </w:r>
    </w:p>
    <w:p w14:paraId="4943E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操作区 ========================== */</w:t>
      </w:r>
    </w:p>
    <w:p w14:paraId="1F3CD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.detail-actions {</w:t>
      </w:r>
    </w:p>
    <w:p w14:paraId="71C3B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padding-top: 14px;</w:t>
      </w:r>
    </w:p>
    <w:p w14:paraId="28C23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border-top: 1px solid var(--fire-border);</w:t>
      </w:r>
    </w:p>
    <w:p w14:paraId="2EF15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343BA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.action-msg-area {</w:t>
      </w:r>
    </w:p>
    <w:p w14:paraId="73B3A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5E2D8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46B3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776F8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12px;</w:t>
      </w:r>
    </w:p>
    <w:p w14:paraId="02F84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0.08);</w:t>
      </w:r>
    </w:p>
    <w:p w14:paraId="5E38D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rgba(76, 201, 240, 0.15);</w:t>
      </w:r>
    </w:p>
    <w:p w14:paraId="75303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43925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 w14:paraId="04A32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39EAD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var(--fire-cyan);</w:t>
      </w:r>
    </w:p>
    <w:p w14:paraId="6414B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E6C3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.action-btn-row {</w:t>
      </w:r>
    </w:p>
    <w:p w14:paraId="13A3B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1F772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69A6B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flex-end;</w:t>
      </w:r>
    </w:p>
    <w:p w14:paraId="696AF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4504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2051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.op-btn {</w:t>
      </w:r>
    </w:p>
    <w:p w14:paraId="75F06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0502F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9256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780E8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16px;</w:t>
      </w:r>
    </w:p>
    <w:p w14:paraId="6CD78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0AA20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061EE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76AFE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 ease;</w:t>
      </w:r>
    </w:p>
    <w:p w14:paraId="4B31D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var(--fire-border);</w:t>
      </w:r>
    </w:p>
    <w:p w14:paraId="6CFCE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0.04);</w:t>
      </w:r>
    </w:p>
    <w:p w14:paraId="054F2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50E9E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4E50E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1FB3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.op-btn:disabled {</w:t>
      </w:r>
    </w:p>
    <w:p w14:paraId="52198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0.5;</w:t>
      </w:r>
    </w:p>
    <w:p w14:paraId="4934B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not-allowed;</w:t>
      </w:r>
    </w:p>
    <w:p w14:paraId="00C26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172D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.op-btn-primary {</w:t>
      </w:r>
    </w:p>
    <w:p w14:paraId="6B45D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rgba(76, 201, 240, 0.4);</w:t>
      </w:r>
    </w:p>
    <w:p w14:paraId="07959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0.1);</w:t>
      </w:r>
    </w:p>
    <w:p w14:paraId="0B77F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var(--fire-cyan);</w:t>
      </w:r>
    </w:p>
    <w:p w14:paraId="12EE0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CE02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.op-btn-primary:hover {</w:t>
      </w:r>
    </w:p>
    <w:p w14:paraId="526EB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0.2);</w:t>
      </w:r>
    </w:p>
    <w:p w14:paraId="1A5C1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2px 8px rgba(76, 201, 240, 0.15);</w:t>
      </w:r>
    </w:p>
    <w:p w14:paraId="17A81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4837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.op-btn-default:hover {</w:t>
      </w:r>
    </w:p>
    <w:p w14:paraId="06970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var(--fire-border-hover);</w:t>
      </w:r>
    </w:p>
    <w:p w14:paraId="4DD75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75DF5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4D36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.op-btn-done {</w:t>
      </w:r>
      <w:r>
        <w:rPr>
          <w:color w:val="000000"/>
        </w:rPr>
        <w:br w:type="page"/>
      </w:r>
    </w:p>
    <w:p w14:paraId="03D10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rgba(34, 197, 94, 0.3);</w:t>
      </w:r>
    </w:p>
    <w:p w14:paraId="207C8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rgba(34, 197, 94, 0.08);</w:t>
      </w:r>
    </w:p>
    <w:p w14:paraId="58AF1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var(--fire-green);</w:t>
      </w:r>
    </w:p>
    <w:p w14:paraId="40567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5324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========================== 交互流程标注 ========================== */</w:t>
      </w:r>
    </w:p>
    <w:p w14:paraId="0DCC0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.flow-bar {</w:t>
      </w:r>
    </w:p>
    <w:p w14:paraId="5DC21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18C41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AB82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 w14:paraId="64C04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16px;</w:t>
      </w:r>
    </w:p>
    <w:p w14:paraId="7DC97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0E40B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0733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.flow-bar-label {</w:t>
      </w:r>
    </w:p>
    <w:p w14:paraId="28381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53BA2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3DCCD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1A6DB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1CEBE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3BE42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75655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07A04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4EDD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.flow-bar-label svg {</w:t>
      </w:r>
    </w:p>
    <w:p w14:paraId="398B8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var(--fire-cyan);</w:t>
      </w:r>
    </w:p>
    <w:p w14:paraId="08DE3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0.6;</w:t>
      </w:r>
    </w:p>
    <w:p w14:paraId="795E0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A789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.flow-bar-steps {</w:t>
      </w:r>
    </w:p>
    <w:p w14:paraId="52D14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10A2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E3B7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 w14:paraId="29305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765A6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 w14:paraId="56D7E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57CD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.flow-node {</w:t>
      </w:r>
    </w:p>
    <w:p w14:paraId="52C1A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708D3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34083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2px 8px;</w:t>
      </w:r>
    </w:p>
    <w:p w14:paraId="426D5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0.04);</w:t>
      </w:r>
    </w:p>
    <w:p w14:paraId="405C9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var(--fire-border);</w:t>
      </w:r>
    </w:p>
    <w:p w14:paraId="59F15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67CC6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0.5px;</w:t>
      </w:r>
    </w:p>
    <w:p w14:paraId="7C354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 w14:paraId="1220D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FAC7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.flow-node-end {</w:t>
      </w:r>
    </w:p>
    <w:p w14:paraId="123ED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var(--fire-green);</w:t>
      </w:r>
    </w:p>
    <w:p w14:paraId="5342B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rgba(34, 197, 94, 0.2);</w:t>
      </w:r>
    </w:p>
    <w:p w14:paraId="413B5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rgba(34, 197, 94, 0.05);</w:t>
      </w:r>
    </w:p>
    <w:p w14:paraId="3C8BD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A6A5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.flow-arrow {</w:t>
      </w:r>
    </w:p>
    <w:p w14:paraId="7846B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088AF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  <w:r>
        <w:rPr>
          <w:color w:val="000000"/>
        </w:rPr>
        <w:br w:type="page"/>
      </w:r>
    </w:p>
    <w:p w14:paraId="5959F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0.5;</w:t>
      </w:r>
    </w:p>
    <w:p w14:paraId="3675E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5659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.flow-bar-hint {</w:t>
      </w:r>
    </w:p>
    <w:p w14:paraId="384BE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E3B0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A738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 w14:paraId="2B6FC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556EF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7601C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21895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0.7;</w:t>
      </w:r>
    </w:p>
    <w:p w14:paraId="072A4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934B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.flow-bar-hint svg {</w:t>
      </w:r>
    </w:p>
    <w:p w14:paraId="15046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0.5;</w:t>
      </w:r>
    </w:p>
    <w:p w14:paraId="60B71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A74A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2999C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src/views/DeviceView.vue</w:t>
      </w:r>
    </w:p>
    <w:p w14:paraId="16B4F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6F677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&lt;div class="device-view"&gt;</w:t>
      </w:r>
    </w:p>
    <w:p w14:paraId="3D6CD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Page Header --&gt;</w:t>
      </w:r>
    </w:p>
    <w:p w14:paraId="5BEC4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class="page-header"&gt;</w:t>
      </w:r>
    </w:p>
    <w:p w14:paraId="437E4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class="header-bar"&gt;&lt;/div&gt;</w:t>
      </w:r>
    </w:p>
    <w:p w14:paraId="4F0EC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class="header-text"&gt;</w:t>
      </w:r>
    </w:p>
    <w:p w14:paraId="6C98F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&lt;h2 class="title-spacing"&gt;智能设备管理&lt;/h2&gt;</w:t>
      </w:r>
    </w:p>
    <w:p w14:paraId="3D11C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&lt;p class="header-sub"&gt;统一管理所有消防智能感知终端&lt;/p&gt;</w:t>
      </w:r>
    </w:p>
    <w:p w14:paraId="486DD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07C22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3A4CF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筛选栏 --&gt;</w:t>
      </w:r>
    </w:p>
    <w:p w14:paraId="5C1C97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class="filter-bar fire-card"&gt;</w:t>
      </w:r>
    </w:p>
    <w:p w14:paraId="51ADA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class="filter-item"&gt;</w:t>
      </w:r>
    </w:p>
    <w:p w14:paraId="4C7DB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class="filter-icon" viewBox="0 0 24 24" fill="none" stroke="currentColor" stroke-width="1.5"&gt;</w:t>
      </w:r>
    </w:p>
    <w:p w14:paraId="392D2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cx="11" cy="11" r="8" /&gt;</w:t>
      </w:r>
    </w:p>
    <w:p w14:paraId="1BB5E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x1="21" y1="21" x2="16.65" y2="16.65" /&gt;</w:t>
      </w:r>
    </w:p>
    <w:p w14:paraId="51375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4F826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&lt;el-input v-model="searchQuery" placeholder="搜索设备编号/名称" clearable style="width: 200px" @keyup.enter="handleSearch" /&gt;</w:t>
      </w:r>
    </w:p>
    <w:p w14:paraId="77C6B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38052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class="filter-item"&gt;</w:t>
      </w:r>
    </w:p>
    <w:p w14:paraId="2C795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class="filter-icon" viewBox="0 0 24 24" fill="none" stroke="currentColor" stroke-width="1.5"&gt;</w:t>
      </w:r>
    </w:p>
    <w:p w14:paraId="7FF05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&lt;polygon points="22 3 2 3 10 12.46 10 19 14 21 14 12.46 22 3" /&gt;</w:t>
      </w:r>
    </w:p>
    <w:p w14:paraId="60512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30A31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&lt;el-select v-model="typeFilter" placeholder="设备类型" clearable style="width: 150px"&gt;</w:t>
      </w:r>
    </w:p>
    <w:p w14:paraId="4AC51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v-for="t in deviceTypes" :key="t" :label="t" :value="t" /&gt;</w:t>
      </w:r>
    </w:p>
    <w:p w14:paraId="019FF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&lt;/el-select&gt;</w:t>
      </w:r>
    </w:p>
    <w:p w14:paraId="2E192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2FE61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class="filter-item"&gt;</w:t>
      </w:r>
    </w:p>
    <w:p w14:paraId="558F3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class="filter-icon" viewBox="0 0 24 24" fill="none" stroke="currentColor" stroke-width="1.5"&gt;</w:t>
      </w:r>
    </w:p>
    <w:p w14:paraId="34886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d="M3 21V7l9-4 9 4v14" /&gt;</w:t>
      </w:r>
    </w:p>
    <w:p w14:paraId="1C72D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d="M9 21v-6h6v6" /&gt;</w:t>
      </w:r>
    </w:p>
    <w:p w14:paraId="71201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057DF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&lt;el-select v-model="buildingFilter" placeholder="所属楼栋" clearable style="width: 120px"&gt;</w:t>
      </w:r>
    </w:p>
    <w:p w14:paraId="62AE2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v-for="b in ['1号楼','2号楼','3号楼','4号楼']" :key="b" :label="b" :value="b" /&gt;</w:t>
      </w:r>
      <w:r>
        <w:rPr>
          <w:color w:val="000000"/>
        </w:rPr>
        <w:br w:type="page"/>
      </w:r>
    </w:p>
    <w:p w14:paraId="3C482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&lt;/el-select&gt;</w:t>
      </w:r>
    </w:p>
    <w:p w14:paraId="5E241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5A670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class="filter-item"&gt;</w:t>
      </w:r>
    </w:p>
    <w:p w14:paraId="491D9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class="filter-icon" viewBox="0 0 24 24" fill="none" stroke="currentColor" stroke-width="1.5"&gt;</w:t>
      </w:r>
    </w:p>
    <w:p w14:paraId="160CF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d="M3 21h18M5 21V7l8-4v18M19 21V11l-6-4" /&gt;</w:t>
      </w:r>
    </w:p>
    <w:p w14:paraId="7621F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6E641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&lt;el-select v-model="floorFilter" placeholder="全部楼层" clearable style="width: 100px"&gt;</w:t>
      </w:r>
    </w:p>
    <w:p w14:paraId="0995E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v-for="f in ['1F','2F','3F','4F','5F','6F']" :key="f" :label="f" :value="f" /&gt;</w:t>
      </w:r>
    </w:p>
    <w:p w14:paraId="7DF83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&lt;/el-select&gt;</w:t>
      </w:r>
    </w:p>
    <w:p w14:paraId="27085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0BCD7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class="filter-item"&gt;</w:t>
      </w:r>
    </w:p>
    <w:p w14:paraId="1D926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class="filter-icon" viewBox="0 0 24 24" fill="none" stroke="currentColor" stroke-width="1.5"&gt;</w:t>
      </w:r>
    </w:p>
    <w:p w14:paraId="7EB2D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cx="12" cy="12" r="10" /&gt;</w:t>
      </w:r>
    </w:p>
    <w:p w14:paraId="33401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6v6l4 2" /&gt;</w:t>
      </w:r>
    </w:p>
    <w:p w14:paraId="0C3E9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5D192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&lt;el-select v-model="statusFilter" placeholder="设备状态" clearable style="width: 120px"&gt;</w:t>
      </w:r>
    </w:p>
    <w:p w14:paraId="7CCAC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label="正常" value="normal" /&gt;</w:t>
      </w:r>
    </w:p>
    <w:p w14:paraId="766DB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label="异常" value="warning" /&gt;</w:t>
      </w:r>
    </w:p>
    <w:p w14:paraId="27E94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label="应急" value="emergency" /&gt;</w:t>
      </w:r>
    </w:p>
    <w:p w14:paraId="17406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&lt;el-option label="离线" value="fault" /&gt;</w:t>
      </w:r>
    </w:p>
    <w:p w14:paraId="35878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&lt;/el-select&gt;</w:t>
      </w:r>
    </w:p>
    <w:p w14:paraId="4C9FDA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6B5D3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&lt;el-button type="primary" @click="handleSearch"&gt;</w:t>
      </w:r>
    </w:p>
    <w:p w14:paraId="47836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viewBox="0 0 24 24" fill="none" stroke="currentColor" stroke-width="1.5" width="12" height="12" style="margin-right: 4px"&gt;</w:t>
      </w:r>
    </w:p>
    <w:p w14:paraId="7C950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cx="11" cy="11" r="8" /&gt;</w:t>
      </w:r>
    </w:p>
    <w:p w14:paraId="0EE06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x1="21" y1="21" x2="16.65" y2="16.65" /&gt;</w:t>
      </w:r>
    </w:p>
    <w:p w14:paraId="25C58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5CFF3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查询</w:t>
      </w:r>
    </w:p>
    <w:p w14:paraId="54391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&lt;/el-button&gt;</w:t>
      </w:r>
    </w:p>
    <w:p w14:paraId="25E44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&lt;el-button @click="handleReset"&gt;重置&lt;/el-button&gt;</w:t>
      </w:r>
    </w:p>
    <w:p w14:paraId="6F38E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4B501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统计指标行 --&gt;</w:t>
      </w:r>
    </w:p>
    <w:p w14:paraId="25753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class="stat-row"&gt;</w:t>
      </w:r>
    </w:p>
    <w:p w14:paraId="71CEB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class="stat-card fire-card"&gt;</w:t>
      </w:r>
    </w:p>
    <w:p w14:paraId="5E490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class="stat-bar" style="background: var(--fire-green); box-shadow: 0 0 6px var(--fire-green);"&gt;&lt;/div&gt;</w:t>
      </w:r>
    </w:p>
    <w:p w14:paraId="01493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class="stat-card-body"&gt;</w:t>
      </w:r>
    </w:p>
    <w:p w14:paraId="3F793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class="stat-card-top"&gt;</w:t>
      </w:r>
    </w:p>
    <w:p w14:paraId="6635C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class="stat-card-label"&gt;在线&lt;/span&gt;</w:t>
      </w:r>
    </w:p>
    <w:p w14:paraId="3E9AF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class="stat-card-icon" viewBox="0 0 24 24" fill="none" stroke="currentColor" stroke-width="1.5"&gt;</w:t>
      </w:r>
    </w:p>
    <w:p w14:paraId="01C82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&lt;circle cx="12" cy="12" r="10" /&gt;</w:t>
      </w:r>
    </w:p>
    <w:p w14:paraId="06D30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&lt;polyline points="9 12 11 14 15 10" /&gt;</w:t>
      </w:r>
    </w:p>
    <w:p w14:paraId="379D5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7A4C0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6D718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class="stat-card-value num-font glow-text-sm" style="color: var(--fire-green)"&gt;{{ onlineCount }}&lt;/div&gt;</w:t>
      </w:r>
    </w:p>
    <w:p w14:paraId="1E4CD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44ED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626F0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class="stat-card fire-card"&gt;</w:t>
      </w:r>
    </w:p>
    <w:p w14:paraId="3594D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class="stat-bar" style="background: var(--fire-red); box-shadow: 0 0 6px var(--fire-red);"&gt;&lt;/div&gt;</w:t>
      </w:r>
    </w:p>
    <w:p w14:paraId="4370D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class="stat-card-body"&gt;</w:t>
      </w:r>
    </w:p>
    <w:p w14:paraId="51D16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class="stat-card-top"&gt;</w:t>
      </w:r>
      <w:r>
        <w:rPr>
          <w:color w:val="000000"/>
        </w:rPr>
        <w:br w:type="page"/>
      </w:r>
    </w:p>
    <w:p w14:paraId="60E5A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class="stat-card-label"&gt;异常&lt;/span&gt;</w:t>
      </w:r>
    </w:p>
    <w:p w14:paraId="362B0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class="stat-card-icon" viewBox="0 0 24 24" fill="none" stroke="currentColor" stroke-width="1.5"&gt;</w:t>
      </w:r>
    </w:p>
    <w:p w14:paraId="3A76A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&lt;path d="M10.29 3.86L1.82 18a2 2 0 001.71 3h16.94a2 2 0 001.71-3L13.71 3.86a2 2 0 00-3.42 0z" /&gt;</w:t>
      </w:r>
    </w:p>
    <w:p w14:paraId="4916F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&lt;line x1="12" y1="9" x2="12" y2="13" /&gt;</w:t>
      </w:r>
    </w:p>
    <w:p w14:paraId="6F3CA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&lt;line x1="12" y1="17" x2="12.01" y2="17" /&gt;</w:t>
      </w:r>
    </w:p>
    <w:p w14:paraId="6DCFC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483E7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06BF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class="stat-card-value num-font glow-text-sm" style="color: var(--fire-red)"&gt;{{ abnormalCount }}&lt;/div&gt;</w:t>
      </w:r>
    </w:p>
    <w:p w14:paraId="40836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09D48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7D0C3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class="stat-card fire-card"&gt;</w:t>
      </w:r>
    </w:p>
    <w:p w14:paraId="55089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class="stat-bar" style="background: #475569; box-shadow: 0 0 6px rgba(71,85,105,0.5);"&gt;&lt;/div&gt;</w:t>
      </w:r>
    </w:p>
    <w:p w14:paraId="1C1E7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class="stat-card-body"&gt;</w:t>
      </w:r>
    </w:p>
    <w:p w14:paraId="3C4F7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class="stat-card-top"&gt;</w:t>
      </w:r>
    </w:p>
    <w:p w14:paraId="198B9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class="stat-card-label"&gt;离线&lt;/span&gt;</w:t>
      </w:r>
    </w:p>
    <w:p w14:paraId="714E2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class="stat-card-icon" viewBox="0 0 24 24" fill="none" stroke="currentColor" stroke-width="1.5"&gt;</w:t>
      </w:r>
    </w:p>
    <w:p w14:paraId="13923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&lt;circle cx="12" cy="12" r="10" /&gt;</w:t>
      </w:r>
    </w:p>
    <w:p w14:paraId="5A7B1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&lt;line x1="4.93" y1="4.93" x2="19.07" y2="19.07" /&gt;</w:t>
      </w:r>
    </w:p>
    <w:p w14:paraId="02F40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7D7F2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4350B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class="stat-card-value num-font" style="color: var(--text-tertiary)"&gt;{{ offlineCount }}&lt;/div&gt;</w:t>
      </w:r>
    </w:p>
    <w:p w14:paraId="2CF77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56BFE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271C8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class="stat-card fire-card"&gt;</w:t>
      </w:r>
    </w:p>
    <w:p w14:paraId="6C7DD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class="stat-bar" style="background: var(--fire-cyan); box-shadow: 0 0 6px var(--fire-cyan);"&gt;&lt;/div&gt;</w:t>
      </w:r>
    </w:p>
    <w:p w14:paraId="33F7D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class="stat-card-body"&gt;</w:t>
      </w:r>
    </w:p>
    <w:p w14:paraId="28F58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class="stat-card-top"&gt;</w:t>
      </w:r>
    </w:p>
    <w:p w14:paraId="1D8A0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class="stat-card-label"&gt;巡检中&lt;/span&gt;</w:t>
      </w:r>
    </w:p>
    <w:p w14:paraId="53186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class="stat-card-icon" viewBox="0 0 24 24" fill="none" stroke="currentColor" stroke-width="1.5"&gt;</w:t>
      </w:r>
    </w:p>
    <w:p w14:paraId="757D5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&lt;path d="M21 12a9 9 0 11-6.219-8.56" /&gt;</w:t>
      </w:r>
    </w:p>
    <w:p w14:paraId="228B8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&lt;polyline points="21 4 21 10 15 10" /&gt;</w:t>
      </w:r>
    </w:p>
    <w:p w14:paraId="642C1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0840C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219D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class="stat-card-value num-font glow-text-sm" style="color: var(--fire-cyan)"&gt;{{ inspectingCount }}&lt;/div&gt;</w:t>
      </w:r>
    </w:p>
    <w:p w14:paraId="08885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0F21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527F4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531FE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设备列表 --&gt;</w:t>
      </w:r>
    </w:p>
    <w:p w14:paraId="75158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class="device-table fire-card"&gt;</w:t>
      </w:r>
    </w:p>
    <w:p w14:paraId="47166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class="panel-title-bar"&gt;</w:t>
      </w:r>
    </w:p>
    <w:p w14:paraId="718F8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class="panel-icon" viewBox="0 0 24 24" fill="none" stroke="currentColor" stroke-width="1.5"&gt;</w:t>
      </w:r>
    </w:p>
    <w:p w14:paraId="3ABF5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&lt;rect x="3" y="4" width="18" height="16" rx="1" /&gt;</w:t>
      </w:r>
    </w:p>
    <w:p w14:paraId="5B3F9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x1="3" y1="9" x2="21" y2="9" /&gt;</w:t>
      </w:r>
    </w:p>
    <w:p w14:paraId="4861A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x1="9" y1="4" x2="9" y2="20" /&gt;</w:t>
      </w:r>
    </w:p>
    <w:p w14:paraId="4831D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26BA7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class="panel-title title-spacing-sm"&gt;设备列表&lt;/span&gt;</w:t>
      </w:r>
    </w:p>
    <w:p w14:paraId="59247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class="panel-count num-font"&gt;{{ filteredData.length }}&lt;/span&gt;</w:t>
      </w:r>
    </w:p>
    <w:p w14:paraId="103DE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57BDE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&lt;!-- 表头 --&gt;</w:t>
      </w:r>
    </w:p>
    <w:p w14:paraId="1A4B5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class="table-head"&gt;</w:t>
      </w:r>
      <w:r>
        <w:rPr>
          <w:color w:val="000000"/>
        </w:rPr>
        <w:br w:type="page"/>
      </w:r>
    </w:p>
    <w:p w14:paraId="1746B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th-id"&gt;设备编号&lt;/div&gt;</w:t>
      </w:r>
    </w:p>
    <w:p w14:paraId="7FA22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th-name"&gt;设备名称&lt;/div&gt;</w:t>
      </w:r>
    </w:p>
    <w:p w14:paraId="4FDB1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th-type"&gt;类型&lt;/div&gt;</w:t>
      </w:r>
    </w:p>
    <w:p w14:paraId="54BFA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th-loc"&gt;楼栋/楼层&lt;/div&gt;</w:t>
      </w:r>
    </w:p>
    <w:p w14:paraId="67DEA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th-battery"&gt;电量&lt;/div&gt;</w:t>
      </w:r>
    </w:p>
    <w:p w14:paraId="763EE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th-status"&gt;状态&lt;/div&gt;</w:t>
      </w:r>
    </w:p>
    <w:p w14:paraId="12DA3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th-comm"&gt;通信&lt;/div&gt;</w:t>
      </w:r>
    </w:p>
    <w:p w14:paraId="60E09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th-report"&gt;最后上报&lt;/div&gt;</w:t>
      </w:r>
    </w:p>
    <w:p w14:paraId="68C96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class="th th-action"&gt;操作&lt;/div&gt;</w:t>
      </w:r>
    </w:p>
    <w:p w14:paraId="569A3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22835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&lt;!-- 表体 --&gt;</w:t>
      </w:r>
    </w:p>
    <w:p w14:paraId="0E311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class="table-body"&gt;</w:t>
      </w:r>
    </w:p>
    <w:p w14:paraId="703D1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 w14:paraId="67546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v-for="row in pagedData"</w:t>
      </w:r>
    </w:p>
    <w:p w14:paraId="049C9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:key="row.id"</w:t>
      </w:r>
    </w:p>
    <w:p w14:paraId="338A1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class="table-row"</w:t>
      </w:r>
    </w:p>
    <w:p w14:paraId="33112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:class="rowClass(row.status)"</w:t>
      </w:r>
    </w:p>
    <w:p w14:paraId="06BC4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@click="handleRowClick(row)"</w:t>
      </w:r>
    </w:p>
    <w:p w14:paraId="1C401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 w14:paraId="5C8AA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td-id"&gt;</w:t>
      </w:r>
    </w:p>
    <w:p w14:paraId="3ABAE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class="num-font"&gt;{{ row.id }}&lt;/span&gt;</w:t>
      </w:r>
    </w:p>
    <w:p w14:paraId="742D7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FA96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td-name"&gt;{{ row.name }}&lt;/div&gt;</w:t>
      </w:r>
    </w:p>
    <w:p w14:paraId="537FF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td-type"&gt;</w:t>
      </w:r>
    </w:p>
    <w:p w14:paraId="49171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class="type-tag"&gt;{{ row.type }}&lt;/span&gt;</w:t>
      </w:r>
    </w:p>
    <w:p w14:paraId="007B1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B33B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td-loc"&gt;</w:t>
      </w:r>
    </w:p>
    <w:p w14:paraId="4C4BF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class="loc-building"&gt;{{ row.building }}&lt;/span&gt;</w:t>
      </w:r>
    </w:p>
    <w:p w14:paraId="5A206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class="loc-sep"&gt;/&lt;/span&gt;</w:t>
      </w:r>
    </w:p>
    <w:p w14:paraId="6C706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class="loc-floor num-font"&gt;{{ row.floor }}&lt;/span&gt;</w:t>
      </w:r>
    </w:p>
    <w:p w14:paraId="367E6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62719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td-battery"&gt;</w:t>
      </w:r>
    </w:p>
    <w:p w14:paraId="401A8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class="battery-wrap"&gt;</w:t>
      </w:r>
    </w:p>
    <w:p w14:paraId="29819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class="battery-icon" viewBox="0 0 24 14" fill="none" stroke="currentColor" stroke-width="1"&gt;</w:t>
      </w:r>
    </w:p>
    <w:p w14:paraId="1CD11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&lt;rect x="1" y="2" width="18" height="10" rx="1" /&gt;</w:t>
      </w:r>
    </w:p>
    <w:p w14:paraId="454E2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&lt;rect x="20" y="5" width="2" height="4" rx="0.5" fill="currentColor" stroke="none" /&gt;</w:t>
      </w:r>
    </w:p>
    <w:p w14:paraId="5052B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&lt;rect x="2.5" y="3.5" :width="Math.max(0, (row.battery / 100) * 15)" height="7" :fill="batteryColor(row.battery)" stroke="none" rx="0.5" /&gt;</w:t>
      </w:r>
    </w:p>
    <w:p w14:paraId="3F49A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55E22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class="battery-pct num-font" :style="{ color: batteryColor(row.battery) }"&gt;{{ row.battery }}%&lt;/span&gt;</w:t>
      </w:r>
    </w:p>
    <w:p w14:paraId="70504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616F0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DE50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td-status"&gt;</w:t>
      </w:r>
    </w:p>
    <w:p w14:paraId="05340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class="status-tag" :class="statusTagClass(row.status)"&gt;</w:t>
      </w:r>
    </w:p>
    <w:p w14:paraId="33E3F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{{ statusLabel(row.status) }}</w:t>
      </w:r>
    </w:p>
    <w:p w14:paraId="4491E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 w14:paraId="1ACCE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0DF3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td-comm"&gt;</w:t>
      </w:r>
    </w:p>
    <w:p w14:paraId="6AABA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:class="row.communication === 'online' ? 'comm-online' : 'comm-offline'"&gt;</w:t>
      </w:r>
    </w:p>
    <w:p w14:paraId="4A8B1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class="comm-dot"&gt;&lt;/span&gt;</w:t>
      </w:r>
    </w:p>
    <w:p w14:paraId="7A286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{{ row.communication === 'online' ? '在线' : '离线' }}</w:t>
      </w:r>
      <w:r>
        <w:rPr>
          <w:color w:val="000000"/>
        </w:rPr>
        <w:br w:type="page"/>
      </w:r>
    </w:p>
    <w:p w14:paraId="6C0E2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 w14:paraId="6933E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11A5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td-report"&gt;{{ row.lastReport }}&lt;/div&gt;</w:t>
      </w:r>
    </w:p>
    <w:p w14:paraId="7B834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class="td td-action" @click.stop&gt;</w:t>
      </w:r>
    </w:p>
    <w:p w14:paraId="59F71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class="row-btn" @click="handleRowClick(row)"&gt;</w:t>
      </w:r>
    </w:p>
    <w:p w14:paraId="6D52B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width="11" height="11"&gt;</w:t>
      </w:r>
    </w:p>
    <w:p w14:paraId="74B34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d="M1 12s4-8 11-8 11 8 11 8-4 8-11 8-11-8-11-8z" /&gt;</w:t>
      </w:r>
    </w:p>
    <w:p w14:paraId="33FF9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&lt;circle cx="12" cy="12" r="3" /&gt;</w:t>
      </w:r>
    </w:p>
    <w:p w14:paraId="14EFB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7A413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详情</w:t>
      </w:r>
    </w:p>
    <w:p w14:paraId="16A9F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432DE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666F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34FFB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2DA1B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&lt;!-- 分页 --&gt;</w:t>
      </w:r>
    </w:p>
    <w:p w14:paraId="6C489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class="pagination-bar"&gt;</w:t>
      </w:r>
    </w:p>
    <w:p w14:paraId="5086D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&lt;el-pagination</w:t>
      </w:r>
    </w:p>
    <w:p w14:paraId="68DF7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v-model:current-page="currentPage"</w:t>
      </w:r>
    </w:p>
    <w:p w14:paraId="00F39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:page-size="pageSize"</w:t>
      </w:r>
    </w:p>
    <w:p w14:paraId="256C0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:total="filteredData.length"</w:t>
      </w:r>
    </w:p>
    <w:p w14:paraId="5C513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layout="total, prev, pager, next"</w:t>
      </w:r>
    </w:p>
    <w:p w14:paraId="7F2C3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background</w:t>
      </w:r>
    </w:p>
    <w:p w14:paraId="58DF0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 w14:paraId="52218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4986C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1483B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设备详情弹窗 --&gt;</w:t>
      </w:r>
    </w:p>
    <w:p w14:paraId="5E670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&lt;el-dialog v-model="detailVisible" title="消防设备详情" width="720px" :close-on-click-modal="true"&gt;</w:t>
      </w:r>
    </w:p>
    <w:p w14:paraId="6D7A0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&lt;template v-if="selectedDevice"&gt;</w:t>
      </w:r>
    </w:p>
    <w:p w14:paraId="7F5C7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基本信息 --&gt;</w:t>
      </w:r>
    </w:p>
    <w:p w14:paraId="63181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class="detail-section"&gt;</w:t>
      </w:r>
    </w:p>
    <w:p w14:paraId="5E035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47AA8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6FC4C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class="title-spacing-sm"&gt;基本信息&lt;/span&gt;</w:t>
      </w:r>
    </w:p>
    <w:p w14:paraId="35541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DFB0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class="detail-grid"&gt;</w:t>
      </w:r>
    </w:p>
    <w:p w14:paraId="126FD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38C6F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class="detail-label"&gt;设备名称&lt;/span&gt;</w:t>
      </w:r>
    </w:p>
    <w:p w14:paraId="60DE0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selectedDevice.name }}&lt;/span&gt;</w:t>
      </w:r>
    </w:p>
    <w:p w14:paraId="76EAB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650D1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6F48B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class="detail-label"&gt;设备编号&lt;/span&gt;</w:t>
      </w:r>
    </w:p>
    <w:p w14:paraId="4EF6B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 num-font"&gt;{{ selectedDevice.id }}&lt;/span&gt;</w:t>
      </w:r>
    </w:p>
    <w:p w14:paraId="1139E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6C551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1F9A5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class="detail-label"&gt;设备类型&lt;/span&gt;</w:t>
      </w:r>
    </w:p>
    <w:p w14:paraId="3323A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selectedDevice.type }}&lt;/span&gt;</w:t>
      </w:r>
    </w:p>
    <w:p w14:paraId="015D5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24703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4DECF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class="detail-label"&gt;所属建筑&lt;/span&gt;</w:t>
      </w:r>
    </w:p>
    <w:p w14:paraId="4655E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selectedDevice.building }}&lt;/span&gt;</w:t>
      </w:r>
      <w:r>
        <w:rPr>
          <w:color w:val="000000"/>
        </w:rPr>
        <w:br w:type="page"/>
      </w:r>
    </w:p>
    <w:p w14:paraId="7C94E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0D6FE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49C9A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class="detail-label"&gt;所在楼层&lt;/span&gt;</w:t>
      </w:r>
    </w:p>
    <w:p w14:paraId="49370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 num-font"&gt;{{ selectedDevice.floor }}&lt;/span&gt;</w:t>
      </w:r>
    </w:p>
    <w:p w14:paraId="6F52E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2CC7B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323A7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class="detail-label"&gt;安装位置&lt;/span&gt;</w:t>
      </w:r>
    </w:p>
    <w:p w14:paraId="7B37B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selectedDevice.installPosition }}&lt;/span&gt;</w:t>
      </w:r>
    </w:p>
    <w:p w14:paraId="2C728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0311F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15F26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class="detail-label"&gt;当前状态&lt;/span&gt;</w:t>
      </w:r>
    </w:p>
    <w:p w14:paraId="59199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</w:t>
      </w:r>
    </w:p>
    <w:p w14:paraId="7121B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class="status-tag" :class="statusTagClass(selectedDevice.status)"&gt;</w:t>
      </w:r>
    </w:p>
    <w:p w14:paraId="105D1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  {{ statusLabel(selectedDevice.status) }}</w:t>
      </w:r>
    </w:p>
    <w:p w14:paraId="2167C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 w14:paraId="041AE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 w14:paraId="32B4F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4E89F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04D25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class="detail-label"&gt;通信状态&lt;/span&gt;</w:t>
      </w:r>
    </w:p>
    <w:p w14:paraId="3488C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 :class="selectedDevice.communication === 'online' ? 'text-green' : 'text-tertiary-c'"&gt;</w:t>
      </w:r>
    </w:p>
    <w:p w14:paraId="154E8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{{ selectedDevice.communication === 'online' ? '在线' : '离线' }}</w:t>
      </w:r>
    </w:p>
    <w:p w14:paraId="0A6FB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&lt;/span&gt;</w:t>
      </w:r>
    </w:p>
    <w:p w14:paraId="00E5C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038A8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2F611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class="detail-label"&gt;电池电量&lt;/span&gt;</w:t>
      </w:r>
    </w:p>
    <w:p w14:paraId="34150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 num-font"&gt;{{ selectedDevice.battery }}%&lt;/span&gt;</w:t>
      </w:r>
    </w:p>
    <w:p w14:paraId="6A822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5A1ED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0BF86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class="detail-label"&gt;环境温度&lt;/span&gt;</w:t>
      </w:r>
    </w:p>
    <w:p w14:paraId="1F763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 num-font"&gt;{{ selectedDevice.temperature }}℃&lt;/span&gt;</w:t>
      </w:r>
    </w:p>
    <w:p w14:paraId="6A608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0C237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4C402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class="detail-label"&gt;工作时长&lt;/span&gt;</w:t>
      </w:r>
    </w:p>
    <w:p w14:paraId="24FDA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 num-font"&gt;{{ selectedDevice.workHours }} h&lt;/span&gt;</w:t>
      </w:r>
    </w:p>
    <w:p w14:paraId="2390B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5D86E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class="detail-item"&gt;</w:t>
      </w:r>
    </w:p>
    <w:p w14:paraId="1545D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class="detail-label"&gt;最后上报&lt;/span&gt;</w:t>
      </w:r>
    </w:p>
    <w:p w14:paraId="6E000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class="detail-value"&gt;{{ selectedDevice.lastReport }}&lt;/span&gt;</w:t>
      </w:r>
    </w:p>
    <w:p w14:paraId="3237E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04C27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7E3E8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6E28D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感知能力 --&gt;</w:t>
      </w:r>
    </w:p>
    <w:p w14:paraId="2263A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v-if="selectedDevice.type === 'radar_sensor'" class="detail-section"&gt;</w:t>
      </w:r>
    </w:p>
    <w:p w14:paraId="295C0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59FDF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749F6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class="title-spacing-sm"&gt;感知能力&lt;/span&gt;</w:t>
      </w:r>
    </w:p>
    <w:p w14:paraId="66E4B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BFEE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class="capability-grid"&gt;</w:t>
      </w:r>
    </w:p>
    <w:p w14:paraId="6736D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0330E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class="cap-label"&gt;毫米波雷达&lt;/span&gt;</w:t>
      </w:r>
      <w:r>
        <w:rPr>
          <w:color w:val="000000"/>
        </w:rPr>
        <w:br w:type="page"/>
      </w:r>
    </w:p>
    <w:p w14:paraId="31560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text-green"&gt;在线&lt;/span&gt;</w:t>
      </w:r>
    </w:p>
    <w:p w14:paraId="36857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4706B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2A506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class="cap-label"&gt;运动检测&lt;/span&gt;</w:t>
      </w:r>
    </w:p>
    <w:p w14:paraId="046F1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text-green"&gt;开启&lt;/span&gt;</w:t>
      </w:r>
    </w:p>
    <w:p w14:paraId="2A792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5BB03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4CB2C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class="cap-label"&gt;微动检测&lt;/span&gt;</w:t>
      </w:r>
    </w:p>
    <w:p w14:paraId="0B1D9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text-green"&gt;开启&lt;/span&gt;</w:t>
      </w:r>
    </w:p>
    <w:p w14:paraId="2E800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6BD33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1D79F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class="cap-label"&gt;当前目标&lt;/span&gt;</w:t>
      </w:r>
    </w:p>
    <w:p w14:paraId="48EE2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num-font text-cyan"&gt;3 人&lt;/span&gt;</w:t>
      </w:r>
    </w:p>
    <w:p w14:paraId="79528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26F43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4189D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7E2C3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照明能力 --&gt;</w:t>
      </w:r>
    </w:p>
    <w:p w14:paraId="24185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v-if="['emergency_light', 'evacuation_light'].includes(selectedDevice.type)" class="detail-section"&gt;</w:t>
      </w:r>
    </w:p>
    <w:p w14:paraId="0CF2C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5D303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56ECE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class="title-spacing-sm"&gt;照明能力&lt;/span&gt;</w:t>
      </w:r>
    </w:p>
    <w:p w14:paraId="372E1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42072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class="capability-grid"&gt;</w:t>
      </w:r>
    </w:p>
    <w:p w14:paraId="350C1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28AD0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class="cap-label"&gt;当前模式&lt;/span&gt;</w:t>
      </w:r>
    </w:p>
    <w:p w14:paraId="07F3D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text-cyan"&gt;感应增强&lt;/span&gt;</w:t>
      </w:r>
    </w:p>
    <w:p w14:paraId="2BF8B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5CEB6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45C72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class="cap-label"&gt;亮度&lt;/span&gt;</w:t>
      </w:r>
    </w:p>
    <w:p w14:paraId="647F9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num-font text-cyan"&gt;85%&lt;/span&gt;</w:t>
      </w:r>
    </w:p>
    <w:p w14:paraId="7765D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58225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0F29A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B64E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通信能力 --&gt;</w:t>
      </w:r>
    </w:p>
    <w:p w14:paraId="5DF2E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v-if="selectedDevice.communication === 'online'" class="detail-section"&gt;</w:t>
      </w:r>
    </w:p>
    <w:p w14:paraId="63922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4A3C4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39EE8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class="title-spacing-sm"&gt;通信能力&lt;/span&gt;</w:t>
      </w:r>
    </w:p>
    <w:p w14:paraId="6AAB2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47B07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class="capability-grid"&gt;</w:t>
      </w:r>
    </w:p>
    <w:p w14:paraId="279A1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38363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class="cap-label"&gt;WiFi&lt;/span&gt;</w:t>
      </w:r>
    </w:p>
    <w:p w14:paraId="71AD2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text-green"&gt;在线&lt;/span&gt;</w:t>
      </w:r>
    </w:p>
    <w:p w14:paraId="327C2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7D703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class="cap-item"&gt;</w:t>
      </w:r>
    </w:p>
    <w:p w14:paraId="21FC5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class="cap-label"&gt;MQTT&lt;/span&gt;</w:t>
      </w:r>
    </w:p>
    <w:p w14:paraId="32210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&lt;span class="cap-value text-green"&gt;在线&lt;/span&gt;</w:t>
      </w:r>
    </w:p>
    <w:p w14:paraId="39768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5CA84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0377F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  <w:r>
        <w:rPr>
          <w:color w:val="000000"/>
        </w:rPr>
        <w:br w:type="page"/>
      </w:r>
    </w:p>
    <w:p w14:paraId="0D37F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历史曲线 --&gt;</w:t>
      </w:r>
    </w:p>
    <w:p w14:paraId="7DD19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class="detail-section"&gt;</w:t>
      </w:r>
    </w:p>
    <w:p w14:paraId="3F580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413DA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335FD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class="title-spacing-sm"&gt;电量变化趋势&lt;/span&gt;</w:t>
      </w:r>
    </w:p>
    <w:p w14:paraId="7347A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096C6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class="chart-area"&gt;</w:t>
      </w:r>
    </w:p>
    <w:p w14:paraId="26940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&lt;StatusChart type="battery" :data="historyData" /&gt;</w:t>
      </w:r>
    </w:p>
    <w:p w14:paraId="2CE71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1CBF3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08BC9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class="detail-section"&gt;</w:t>
      </w:r>
    </w:p>
    <w:p w14:paraId="273F8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06461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148CE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class="title-spacing-sm"&gt;温度变化趋势&lt;/span&gt;</w:t>
      </w:r>
    </w:p>
    <w:p w14:paraId="4DEC4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E5C2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class="chart-area"&gt;</w:t>
      </w:r>
    </w:p>
    <w:p w14:paraId="5DECB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&lt;StatusChart type="temp" :data="historyData" /&gt;</w:t>
      </w:r>
    </w:p>
    <w:p w14:paraId="3FED5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7307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76B82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远程配置 --&gt;</w:t>
      </w:r>
    </w:p>
    <w:p w14:paraId="755D0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class="detail-section"&gt;</w:t>
      </w:r>
    </w:p>
    <w:p w14:paraId="74816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class="detail-section-title"&gt;</w:t>
      </w:r>
    </w:p>
    <w:p w14:paraId="2E504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class="section-bar"&gt;&lt;/div&gt;</w:t>
      </w:r>
    </w:p>
    <w:p w14:paraId="06B09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class="title-spacing-sm"&gt;远程配置&lt;/span&gt;</w:t>
      </w:r>
    </w:p>
    <w:p w14:paraId="42AF7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384B8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&lt;div class="config-area"&gt;</w:t>
      </w:r>
    </w:p>
    <w:p w14:paraId="07396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class="config-group"&gt;</w:t>
      </w:r>
    </w:p>
    <w:p w14:paraId="782A6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class="config-group-header"&gt;</w:t>
      </w:r>
    </w:p>
    <w:p w14:paraId="4723D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&lt;svg viewBox="0 0 24 24" fill="none" stroke="currentColor" stroke-width="1.5" width="11" height="11"&gt;</w:t>
      </w:r>
    </w:p>
    <w:p w14:paraId="4CA56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  &lt;circle cx="12" cy="12" r="10" /&gt;</w:t>
      </w:r>
    </w:p>
    <w:p w14:paraId="3B032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  &lt;circle cx="12" cy="12" r="6" /&gt;</w:t>
      </w:r>
    </w:p>
    <w:p w14:paraId="7685C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  &lt;circle cx="12" cy="12" r="2" /&gt;</w:t>
      </w:r>
    </w:p>
    <w:p w14:paraId="7E34F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&lt;/svg&gt;</w:t>
      </w:r>
    </w:p>
    <w:p w14:paraId="2AB73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class="config-group-title"&gt;雷达参数&lt;/span&gt;</w:t>
      </w:r>
    </w:p>
    <w:p w14:paraId="5D866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2770B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class="config-row"&gt;</w:t>
      </w:r>
    </w:p>
    <w:p w14:paraId="16EDF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class="config-label"&gt;检测距离&lt;/span&gt;</w:t>
      </w:r>
    </w:p>
    <w:p w14:paraId="743D3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&lt;el-slider v-model="deviceConfig.radarDetectionRange" :min="0" :max="10" :step="0.5" style="flex:1" /&gt;</w:t>
      </w:r>
    </w:p>
    <w:p w14:paraId="166AA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class="config-value num-font"&gt;{{ deviceConfig.radarDetectionRange }}m&lt;/span&gt;</w:t>
      </w:r>
    </w:p>
    <w:p w14:paraId="08087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3F4B1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class="config-row"&gt;</w:t>
      </w:r>
    </w:p>
    <w:p w14:paraId="44956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class="config-label"&gt;灵敏度&lt;/span&gt;</w:t>
      </w:r>
    </w:p>
    <w:p w14:paraId="6588F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&lt;el-slider v-model="deviceConfig.radarSensitivity" :min="1" :max="5" :step="1" style="flex:1" /&gt;</w:t>
      </w:r>
    </w:p>
    <w:p w14:paraId="7B13E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class="config-value num-font"&gt;{{ deviceConfig.radarSensitivity }}级&lt;/span&gt;</w:t>
      </w:r>
    </w:p>
    <w:p w14:paraId="15B5F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0A2A7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712B4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&lt;div class="config-group"&gt;</w:t>
      </w:r>
    </w:p>
    <w:p w14:paraId="71FD9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class="config-group-header"&gt;</w:t>
      </w:r>
    </w:p>
    <w:p w14:paraId="662DF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&lt;svg viewBox="0 0 24 24" fill="none" stroke="currentColor" stroke-width="1.5" width="11" height="11"&gt;</w:t>
      </w:r>
    </w:p>
    <w:p w14:paraId="10700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  &lt;path d="M12 2v8M12 14v8M4.93 4.93l5.66 5.66M13.41 13.41l5.66 5.66M2 12h8M14 12h8M4.93 19.07l5.66-5.66M13.41 10.59l5.66-5.66" /&gt;</w:t>
      </w:r>
      <w:r>
        <w:rPr>
          <w:color w:val="000000"/>
        </w:rPr>
        <w:br w:type="page"/>
      </w:r>
    </w:p>
    <w:p w14:paraId="30929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&lt;/svg&gt;</w:t>
      </w:r>
    </w:p>
    <w:p w14:paraId="1E584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class="config-group-title"&gt;照明参数&lt;/span&gt;</w:t>
      </w:r>
    </w:p>
    <w:p w14:paraId="203CA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00807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class="config-row"&gt;</w:t>
      </w:r>
    </w:p>
    <w:p w14:paraId="725B9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class="config-label"&gt;默认亮度&lt;/span&gt;</w:t>
      </w:r>
    </w:p>
    <w:p w14:paraId="12377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&lt;el-slider v-model="deviceConfig.defaultBrightness" :min="0" :max="100" :step="5" style="flex:1" /&gt;</w:t>
      </w:r>
    </w:p>
    <w:p w14:paraId="79721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class="config-value num-font"&gt;{{ deviceConfig.defaultBrightness }}%&lt;/span&gt;</w:t>
      </w:r>
    </w:p>
    <w:p w14:paraId="4FFD3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4B5B1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class="config-row"&gt;</w:t>
      </w:r>
    </w:p>
    <w:p w14:paraId="699B5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class="config-label"&gt;感应亮度&lt;/span&gt;</w:t>
      </w:r>
    </w:p>
    <w:p w14:paraId="7B0D6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&lt;el-slider v-model="deviceConfig.inductionBrightness" :min="0" :max="100" :step="5" style="flex:1" /&gt;</w:t>
      </w:r>
    </w:p>
    <w:p w14:paraId="04B3B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class="config-value num-font"&gt;{{ deviceConfig.inductionBrightness }}%&lt;/span&gt;</w:t>
      </w:r>
    </w:p>
    <w:p w14:paraId="5BA11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347C6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&lt;div class="config-row"&gt;</w:t>
      </w:r>
    </w:p>
    <w:p w14:paraId="34B92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class="config-label"&gt;延时时间&lt;/span&gt;</w:t>
      </w:r>
    </w:p>
    <w:p w14:paraId="64B52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&lt;el-slider v-model="deviceConfig.delayTime" :min="5" :max="120" :step="5" style="flex:1" /&gt;</w:t>
      </w:r>
    </w:p>
    <w:p w14:paraId="5F92E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&lt;span class="config-value num-font"&gt;{{ deviceConfig.delayTime }}s&lt;/span&gt;</w:t>
      </w:r>
    </w:p>
    <w:p w14:paraId="7E2BB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48784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 w14:paraId="4A4BD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&lt;button class="config-push-btn" @click="handlePushConfig"&gt;</w:t>
      </w:r>
    </w:p>
    <w:p w14:paraId="14A79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&lt;svg viewBox="0 0 24 24" fill="none" stroke="currentColor" stroke-width="1.5" width="12" height="12"&gt;</w:t>
      </w:r>
    </w:p>
    <w:p w14:paraId="034FB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&lt;line x1="22" y1="2" x2="11" y2="13" /&gt;</w:t>
      </w:r>
    </w:p>
    <w:p w14:paraId="14E2B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&lt;polygon points="22 2 15 22 11 13 2 9 22 2" /&gt;</w:t>
      </w:r>
    </w:p>
    <w:p w14:paraId="57EB4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&lt;/svg&gt;</w:t>
      </w:r>
    </w:p>
    <w:p w14:paraId="0D830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下发配置</w:t>
      </w:r>
    </w:p>
    <w:p w14:paraId="17CB9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69635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3B4A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44BD9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&lt;/template&gt;</w:t>
      </w:r>
    </w:p>
    <w:p w14:paraId="7F4EC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&lt;template #footer&gt;</w:t>
      </w:r>
    </w:p>
    <w:p w14:paraId="43047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class="dialog-footer"&gt;</w:t>
      </w:r>
    </w:p>
    <w:p w14:paraId="64393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&lt;button class="footer-btn" @click="handleSelfCheck"&gt;</w:t>
      </w:r>
    </w:p>
    <w:p w14:paraId="20E84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viewBox="0 0 24 24" fill="none" stroke="currentColor" stroke-width="1.5" width="12" height="12"&gt;</w:t>
      </w:r>
    </w:p>
    <w:p w14:paraId="6F4B3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&lt;path d="M21 12a9 9 0 11-6.219-8.56" /&gt;</w:t>
      </w:r>
    </w:p>
    <w:p w14:paraId="7A42D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&lt;polyline points="21 4 21 10 15 10" /&gt;</w:t>
      </w:r>
    </w:p>
    <w:p w14:paraId="10CE8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1EA42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远程自检</w:t>
      </w:r>
    </w:p>
    <w:p w14:paraId="6E02B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 w14:paraId="5911C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&lt;button class="footer-btn footer-btn-warn" @click="handleSimulateAbnormal"&gt;</w:t>
      </w:r>
    </w:p>
    <w:p w14:paraId="22FA7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viewBox="0 0 24 24" fill="none" stroke="currentColor" stroke-width="1.5" width="12" height="12"&gt;</w:t>
      </w:r>
    </w:p>
    <w:p w14:paraId="2993A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&lt;path d="M10.29 3.86L1.82 18a2 2 0 001.71 3h16.94a2 2 0 001.71-3L13.71 3.86a2 2 0 00-3.42 0z" /&gt;</w:t>
      </w:r>
    </w:p>
    <w:p w14:paraId="5230F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&lt;line x1="12" y1="9" x2="12" y2="13" /&gt;</w:t>
      </w:r>
    </w:p>
    <w:p w14:paraId="60CE5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&lt;line x1="12" y1="17" x2="12.01" y2="17" /&gt;</w:t>
      </w:r>
    </w:p>
    <w:p w14:paraId="6F522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4E5CF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模拟异常</w:t>
      </w:r>
    </w:p>
    <w:p w14:paraId="2ACF5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 w14:paraId="3C206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&lt;button class="footer-btn" @click="handleReset"&gt;</w:t>
      </w:r>
    </w:p>
    <w:p w14:paraId="45E22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viewBox="0 0 24 24" fill="none" stroke="currentColor" stroke-width="1.5" width="12" height="12"&gt;</w:t>
      </w:r>
    </w:p>
    <w:p w14:paraId="2308A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&lt;polyline points="1 4 1 10 7 10" /&gt;</w:t>
      </w:r>
    </w:p>
    <w:p w14:paraId="6528A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&lt;path d="M3.51 15a9 9 0 102.13-9.36L1 10" /&gt;</w:t>
      </w:r>
    </w:p>
    <w:bookmarkEnd w:id="0"/>
    <w:sectPr>
      <w:headerReference r:id="rId5" w:type="default"/>
      <w:footerReference r:id="rId6" w:type="default"/>
      <w:pgSz w:w="11906" w:h="16838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AD8A4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F63AE">
    <w:pPr>
      <w:pStyle w:val="25"/>
    </w:pPr>
  </w:p>
  <w:tbl>
    <w:tblPr>
      <w:tblStyle w:val="3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9"/>
      <w:gridCol w:w="4782"/>
    </w:tblGrid>
    <w:tr w14:paraId="04FB07E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4917281F">
          <w:pPr>
            <w:spacing w:before="0" w:after="0" w:line="240" w:lineRule="exact"/>
            <w:jc w:val="left"/>
          </w:pPr>
          <w:r>
            <w:rPr>
              <w:rFonts w:ascii="宋体" w:hAnsi="宋体" w:eastAsia="宋体"/>
              <w:color w:val="000000"/>
              <w:sz w:val="16"/>
            </w:rPr>
            <w:t>智慧消防数字孪生管理平台 V1.0</w:t>
          </w:r>
        </w:p>
      </w:tc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1DFB5172">
          <w:pPr>
            <w:spacing w:before="0" w:after="0" w:line="240" w:lineRule="exact"/>
            <w:jc w:val="right"/>
          </w:pPr>
          <w:r>
            <w:rPr>
              <w:rFonts w:ascii="宋体" w:hAnsi="宋体" w:eastAsia="宋体"/>
              <w:color w:val="000000"/>
              <w:sz w:val="16"/>
            </w:rPr>
            <w:t xml:space="preserve">第 </w:t>
          </w:r>
          <w:r>
            <w:rPr>
              <w:rFonts w:ascii="宋体" w:hAnsi="宋体" w:eastAsia="宋体"/>
              <w:color w:val="000000"/>
              <w:sz w:val="16"/>
            </w:rPr>
            <w:fldChar w:fldCharType="begin"/>
          </w:r>
          <w:r>
            <w:rPr>
              <w:rFonts w:ascii="宋体" w:hAnsi="宋体" w:eastAsia="宋体"/>
              <w:color w:val="000000"/>
              <w:sz w:val="16"/>
            </w:rPr>
            <w:instrText xml:space="preserve"> PAGE </w:instrText>
          </w:r>
          <w:r>
            <w:rPr>
              <w:rFonts w:ascii="宋体" w:hAnsi="宋体" w:eastAsia="宋体"/>
              <w:color w:val="000000"/>
              <w:sz w:val="16"/>
            </w:rPr>
            <w:fldChar w:fldCharType="separate"/>
          </w:r>
          <w:r>
            <w:rPr>
              <w:rFonts w:ascii="宋体" w:hAnsi="宋体" w:eastAsia="宋体"/>
              <w:color w:val="000000"/>
              <w:sz w:val="16"/>
            </w:rPr>
            <w:t>1</w:t>
          </w:r>
          <w:r>
            <w:rPr>
              <w:rFonts w:ascii="宋体" w:hAnsi="宋体" w:eastAsia="宋体"/>
              <w:color w:val="000000"/>
              <w:sz w:val="16"/>
            </w:rPr>
            <w:fldChar w:fldCharType="end"/>
          </w:r>
          <w:r>
            <w:rPr>
              <w:rFonts w:ascii="宋体" w:hAnsi="宋体" w:eastAsia="宋体"/>
              <w:color w:val="000000"/>
              <w:sz w:val="16"/>
            </w:rPr>
            <w:t xml:space="preserve"> 页</w:t>
          </w:r>
        </w:p>
      </w:tc>
    </w:tr>
  </w:tbl>
  <w:p w14:paraId="674D0A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color w:val="000000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00000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A5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Consolas" w:cstheme="minorBidi"/>
      <w:color w:val="000000"/>
      <w:sz w:val="1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  <w:color w:val="000000"/>
    </w:rPr>
  </w:style>
  <w:style w:type="character" w:styleId="134">
    <w:name w:val="Emphasis"/>
    <w:basedOn w:val="132"/>
    <w:qFormat/>
    <w:uiPriority w:val="20"/>
    <w:rPr>
      <w:i/>
      <w:iCs/>
      <w:color w:val="000000"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tete1</cp:lastModifiedBy>
  <dcterms:modified xsi:type="dcterms:W3CDTF">2026-09-16T11:53:29Z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0277B340F5524CC1A72FE74D12EFA035_12</vt:lpwstr>
  </property>
</Properties>
</file>