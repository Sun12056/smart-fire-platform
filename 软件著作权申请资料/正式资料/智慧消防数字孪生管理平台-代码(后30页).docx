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194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floor: fe.floor,</w:t>
      </w:r>
    </w:p>
    <w:p w14:paraId="297569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area: fe.area,</w:t>
      </w:r>
    </w:p>
    <w:p w14:paraId="663F63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persons: strandedPersons.value.map((p) =&gt; ({ id: p.id, name: p.name, zone: p.zone, located: true })),</w:t>
      </w:r>
    </w:p>
    <w:p w14:paraId="7C0824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firefighterContacted: true,</w:t>
      </w:r>
    </w:p>
    <w:p w14:paraId="3A4504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teamDispatched: true,</w:t>
      </w:r>
    </w:p>
    <w:p w14:paraId="62D9D7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channelPlanned: true,</w:t>
      </w:r>
    </w:p>
    <w:p w14:paraId="6360EE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status: '协同救援已启动',</w:t>
      </w:r>
    </w:p>
    <w:p w14:paraId="2A9672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}</w:t>
      </w:r>
      <w:bookmarkStart w:id="0" w:name="_GoBack"/>
      <w:bookmarkEnd w:id="0"/>
    </w:p>
    <w:p w14:paraId="37E2CB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emergencyStage.value = 6</w:t>
      </w:r>
    </w:p>
    <w:p w14:paraId="2404B1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addOperationLog('确认滞留人员位置', '演示流程', `已确认 ${strandedPersons.value.length} 名滞留人员位置（${strandedPersons.value.map((p) =&gt; `${p.building}/${p.floor}/${p.zone}`).join('、')}），已生成救援任务`, 'danger')</w:t>
      </w:r>
    </w:p>
    <w:p w14:paraId="26EC86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refreshPersonStats()</w:t>
      </w:r>
    </w:p>
    <w:p w14:paraId="2C5BE2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refreshStats()</w:t>
      </w:r>
    </w:p>
    <w:p w14:paraId="0F802E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return true</w:t>
      </w:r>
    </w:p>
    <w:p w14:paraId="0F8F06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7550C9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// 用户要求导出名为 confirmRetainedPersonnel；内部等价于 confirmStrandedLocation</w:t>
      </w:r>
    </w:p>
    <w:p w14:paraId="662A35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function confirmRetainedPersonnel() {</w:t>
      </w:r>
    </w:p>
    <w:p w14:paraId="3E2399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return confirmStrandedLocation()</w:t>
      </w:r>
    </w:p>
    <w:p w14:paraId="7F9DCF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04C36D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// 阶段 6：派出救援队伍 → 滞留人员 warning→rescued，救援完成</w:t>
      </w:r>
    </w:p>
    <w:p w14:paraId="51FED8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let rescueTimer = null</w:t>
      </w:r>
    </w:p>
    <w:p w14:paraId="4E35BB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function dispatchRescueTeam() {</w:t>
      </w:r>
    </w:p>
    <w:p w14:paraId="793E33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fe = fireEvent.value</w:t>
      </w:r>
    </w:p>
    <w:p w14:paraId="215B2E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if (!fe || rescueState.value !== true || rescueCompleted.value) return false</w:t>
      </w:r>
    </w:p>
    <w:p w14:paraId="7BD31E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addOperationLog('启动消防救援', '演示流程', `消防救援力量已出动，前往 ${fe.building} ${fe.floor} 救援 ${strandedPersons.value.length} 名滞留人员`, 'danger')</w:t>
      </w:r>
    </w:p>
    <w:p w14:paraId="56C6C4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if (rescueTask.value) {</w:t>
      </w:r>
    </w:p>
    <w:p w14:paraId="1D20C6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rescueTask.value.status = '救援进行中'</w:t>
      </w:r>
    </w:p>
    <w:p w14:paraId="1AAE8C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 w14:paraId="545BAB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// 模拟救援过程：短暂延时后滞留人员全部救出</w:t>
      </w:r>
    </w:p>
    <w:p w14:paraId="4CBA79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if (rescueTimer) clearTimeout(rescueTimer)</w:t>
      </w:r>
    </w:p>
    <w:p w14:paraId="79B208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rescueTimer = setTimeout(() =&gt; {</w:t>
      </w:r>
    </w:p>
    <w:p w14:paraId="7149C5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rescueTimer = null</w:t>
      </w:r>
    </w:p>
    <w:p w14:paraId="0B272B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// 滞留人员状态：warning/located → rescued（人员已救出）</w:t>
      </w:r>
    </w:p>
    <w:p w14:paraId="3BC621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asArray(persons.value).forEach((p) =&gt; { if (p._stranded) p.status = 'rescued' })</w:t>
      </w:r>
    </w:p>
    <w:p w14:paraId="305D78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strandedPersons.value.forEach((p) =&gt; { p.status = 'rescued' })</w:t>
      </w:r>
    </w:p>
    <w:p w14:paraId="0ACA45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if (rescueTask.value) {</w:t>
      </w:r>
    </w:p>
    <w:p w14:paraId="4E12A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rescueTask.value.status = '救援完成'</w:t>
      </w:r>
    </w:p>
    <w:p w14:paraId="1D57AA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rescueTask.value.rescueCompleted = true</w:t>
      </w:r>
    </w:p>
    <w:p w14:paraId="4262F7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 w14:paraId="77F6B7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rescueCompleted.value = true</w:t>
      </w:r>
    </w:p>
    <w:p w14:paraId="23F103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addOperationLog('救援完成', '演示流程', `消防救援任务完成，滞留人员已救出`, 'success')</w:t>
      </w:r>
    </w:p>
    <w:p w14:paraId="7859C1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refreshPersonStats()</w:t>
      </w:r>
    </w:p>
    <w:p w14:paraId="7F6575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refreshStats()</w:t>
      </w:r>
    </w:p>
    <w:p w14:paraId="05C2C9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}, 5000)</w:t>
      </w:r>
    </w:p>
    <w:p w14:paraId="43B4AC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refreshPersonStats()</w:t>
      </w:r>
    </w:p>
    <w:p w14:paraId="72CD93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refreshStats()</w:t>
      </w:r>
    </w:p>
    <w:p w14:paraId="474DCF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return true</w:t>
      </w:r>
    </w:p>
    <w:p w14:paraId="12E978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0F5A8E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// ================== 疏散路线规划方法（全楼层/全区域自动路径规划） ==================</w:t>
      </w:r>
    </w:p>
    <w:p w14:paraId="410BD7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// 管理员只需选择楼栋 + 点击「自动规划」，系统自动完成：</w:t>
      </w:r>
    </w:p>
    <w:p w14:paraId="0DD561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// 读取所有区域 × 所有安全出口 → 建立可通行路网 → 为每个区域生成多条候选路径</w:t>
      </w:r>
      <w:r>
        <w:rPr>
          <w:color w:val="000000"/>
        </w:rPr>
        <w:br w:type="page"/>
      </w:r>
    </w:p>
    <w:p w14:paraId="44EA39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// → 过滤危险路线 → 计算安全评分 → 选择推荐 + 备用 → 同步消防应急灯方向。</w:t>
      </w:r>
    </w:p>
    <w:p w14:paraId="377103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const currentRoutePlan = computed(() =&gt; {</w:t>
      </w:r>
    </w:p>
    <w:p w14:paraId="5BAA74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m = routeMatrix.value</w:t>
      </w:r>
    </w:p>
    <w:p w14:paraId="49FCF7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if (!m) return null</w:t>
      </w:r>
    </w:p>
    <w:p w14:paraId="6CDC65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recId = m.perZone[selectedZone.value] &amp;&amp; m.perZone[selectedZone.value].recommendedId</w:t>
      </w:r>
    </w:p>
    <w:p w14:paraId="2E6053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return asArray(routePlans.value).find((p) =&gt; p.id === recId) || null</w:t>
      </w:r>
    </w:p>
    <w:p w14:paraId="038A67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 w14:paraId="30D7DC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function getRouteBuildingName(id) {</w:t>
      </w:r>
    </w:p>
    <w:p w14:paraId="2F4F2F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b = asArray(buildings.value).find((x) =&gt; x.id === id)</w:t>
      </w:r>
    </w:p>
    <w:p w14:paraId="5646D1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return b ? b.name : '3号楼'</w:t>
      </w:r>
    </w:p>
    <w:p w14:paraId="630BD3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52A9A1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function getBuildingFloors(buildingId) {</w:t>
      </w:r>
    </w:p>
    <w:p w14:paraId="37AEA6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b = asArray(buildings.value).find((x) =&gt; x.id === buildingId)</w:t>
      </w:r>
    </w:p>
    <w:p w14:paraId="784C3D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return b &amp;&amp; b.floors ? b.floors : 7</w:t>
      </w:r>
    </w:p>
    <w:p w14:paraId="204F2E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14FC9D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function personCountAt(buildingName, floorId, zone) {</w:t>
      </w:r>
    </w:p>
    <w:p w14:paraId="5FC976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return asArray(persons.value).filter(</w:t>
      </w:r>
    </w:p>
    <w:p w14:paraId="5A2EFB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(p) =&gt; p &amp;&amp; p.building === buildingName &amp;&amp; p.floor === floorId &amp;&amp; (p.zone || p.area) === zone</w:t>
      </w:r>
    </w:p>
    <w:p w14:paraId="240AB9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).length</w:t>
      </w:r>
    </w:p>
    <w:p w14:paraId="0F7278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00243B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function blockNodeSet() {</w:t>
      </w:r>
    </w:p>
    <w:p w14:paraId="00B93B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return new Set(blockedNodeIds.value)</w:t>
      </w:r>
    </w:p>
    <w:p w14:paraId="3FC70E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521B74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function blockEdgeSet() {</w:t>
      </w:r>
    </w:p>
    <w:p w14:paraId="016464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return new Set(blockedEdgeKeys.value)</w:t>
      </w:r>
    </w:p>
    <w:p w14:paraId="0899EB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0DE0C1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function planUsesBlocked(plan) {</w:t>
      </w:r>
    </w:p>
    <w:p w14:paraId="053D5E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for (const n of plan.path) if (blockedNodeIds.value.includes(n.id)) return true</w:t>
      </w:r>
    </w:p>
    <w:p w14:paraId="73EC86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for (let i = 0; i &lt; plan.path.length - 1; i++) {</w:t>
      </w:r>
    </w:p>
    <w:p w14:paraId="079257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if (blockedEdgeKeys.value.includes(edgeKey(plan.path[i].id, plan.path[i + 1].id))) return true</w:t>
      </w:r>
    </w:p>
    <w:p w14:paraId="64C48B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 w14:paraId="74E20A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return false</w:t>
      </w:r>
    </w:p>
    <w:p w14:paraId="2E62F3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70185F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// 由路径结果构建方案对象</w:t>
      </w:r>
    </w:p>
    <w:p w14:paraId="1E9271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function buildPlanFromPath(pathResult, buildingId, buildingName, floorId, zone, exit, idx) {</w:t>
      </w:r>
    </w:p>
    <w:p w14:paraId="2B52B7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nodeObjs = pathResult.path.map((id) =&gt; routeGraphCache.nodes[id])</w:t>
      </w:r>
    </w:p>
    <w:p w14:paraId="4D2250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stair = nodeObjs.find((n) =&gt; n.type === 'stair')</w:t>
      </w:r>
    </w:p>
    <w:p w14:paraId="7676D6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corridor = nodeObjs.find((n) =&gt; n.type === 'corridor' &amp;&amp; n.floorId === floorId)</w:t>
      </w:r>
    </w:p>
    <w:p w14:paraId="027B07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exitNode = EXIT_NODES.find((e) =&gt; e.id === exit)</w:t>
      </w:r>
    </w:p>
    <w:p w14:paraId="0DBF78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startNum = parseInt(String(floorId).replace('F', ''), 10) || 1</w:t>
      </w:r>
    </w:p>
    <w:p w14:paraId="2CD3E8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floorsPassed = []</w:t>
      </w:r>
    </w:p>
    <w:p w14:paraId="7A6111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for (let i = startNum; i &gt;= 1; i--) floorsPassed.push(`${i}F`)</w:t>
      </w:r>
    </w:p>
    <w:p w14:paraId="5DBE96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distance = Math.round(pathResult.cost * 10) / 10</w:t>
      </w:r>
    </w:p>
    <w:p w14:paraId="1C32A0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estimatedTime = Math.round(distance / EVAC_SPEED + (startNum - 1) * STAIR_PENALTY_S)</w:t>
      </w:r>
    </w:p>
    <w:p w14:paraId="71A406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congestion = personCountAt(buildingName, floorId, zone)</w:t>
      </w:r>
    </w:p>
    <w:p w14:paraId="17CE57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 w14:paraId="77B2E1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id: `RP-${buildingId}-${floorId}-${zone}-${exit}-${idx}-${Date.now().toString(36)}`,</w:t>
      </w:r>
    </w:p>
    <w:p w14:paraId="1E1876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name: `${zone}→${exitNode.label}`,</w:t>
      </w:r>
    </w:p>
    <w:p w14:paraId="62739A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buildingId,</w:t>
      </w:r>
    </w:p>
    <w:p w14:paraId="2204F5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buildingName,</w:t>
      </w:r>
      <w:r>
        <w:rPr>
          <w:color w:val="000000"/>
        </w:rPr>
        <w:br w:type="page"/>
      </w:r>
    </w:p>
    <w:p w14:paraId="527B97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startFloor: floorId,</w:t>
      </w:r>
    </w:p>
    <w:p w14:paraId="199EC9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startArea: zone,</w:t>
      </w:r>
    </w:p>
    <w:p w14:paraId="2B7C99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corridor: corridor ? corridor.key : '走廊',</w:t>
      </w:r>
    </w:p>
    <w:p w14:paraId="6D1EA4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stair: stair ? stair.key : '楼梯',</w:t>
      </w:r>
    </w:p>
    <w:p w14:paraId="1D5005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exit,</w:t>
      </w:r>
    </w:p>
    <w:p w14:paraId="2BA0A9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exitLabel: exitNode.label,</w:t>
      </w:r>
    </w:p>
    <w:p w14:paraId="5F5CB3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exitSide: exitNode.side,</w:t>
      </w:r>
    </w:p>
    <w:p w14:paraId="20B909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type: 'auto',</w:t>
      </w:r>
    </w:p>
    <w:p w14:paraId="2013C3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status: 'NORMAL',</w:t>
      </w:r>
    </w:p>
    <w:p w14:paraId="782805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recommended: false,</w:t>
      </w:r>
    </w:p>
    <w:p w14:paraId="000155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floorsPassed,</w:t>
      </w:r>
    </w:p>
    <w:p w14:paraId="404DB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riskLevel: '低',</w:t>
      </w:r>
    </w:p>
    <w:p w14:paraId="6E6495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score: 0,</w:t>
      </w:r>
    </w:p>
    <w:p w14:paraId="29AF2B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distance,</w:t>
      </w:r>
    </w:p>
    <w:p w14:paraId="4AA6D1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estimatedTime,</w:t>
      </w:r>
    </w:p>
    <w:p w14:paraId="0EBF9F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deviceCount: 0,</w:t>
      </w:r>
    </w:p>
    <w:p w14:paraId="135888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congestion,</w:t>
      </w:r>
    </w:p>
    <w:p w14:paraId="7AB9FA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zoneColor: ZONE_COLORS[zone] || '#4361EE',</w:t>
      </w:r>
    </w:p>
    <w:p w14:paraId="139802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path: nodeObjs.map((n) =&gt; ({ id: n.id, floorId: n.floorId, key: n.key, x: n.x, y: n.y, type: n.type })),</w:t>
      </w:r>
    </w:p>
    <w:p w14:paraId="55F03C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 w14:paraId="3BEA24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737624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// 去重（按节点集合）+ 评分（安全&gt;风险&gt;时间&gt;距离）+ 取前 3 条不同路径</w:t>
      </w:r>
    </w:p>
    <w:p w14:paraId="2E84B1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function dedupeAndScore(zonePlans) {</w:t>
      </w:r>
    </w:p>
    <w:p w14:paraId="48D92E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seen = new Set()</w:t>
      </w:r>
    </w:p>
    <w:p w14:paraId="6A02D1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unique = []</w:t>
      </w:r>
    </w:p>
    <w:p w14:paraId="1EB71A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zonePlans.forEach((p) =&gt; {</w:t>
      </w:r>
    </w:p>
    <w:p w14:paraId="12C4E3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const key = p.path.map((n) =&gt; n.id).join('&gt;')</w:t>
      </w:r>
    </w:p>
    <w:p w14:paraId="3346E2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if (!seen.has(key)) {</w:t>
      </w:r>
    </w:p>
    <w:p w14:paraId="7CFEF9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seen.add(key)</w:t>
      </w:r>
    </w:p>
    <w:p w14:paraId="051110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unique.push(p)</w:t>
      </w:r>
    </w:p>
    <w:p w14:paraId="0AF40A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 w14:paraId="18F11E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})</w:t>
      </w:r>
    </w:p>
    <w:p w14:paraId="796711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maxDist = Math.max(...unique.map((p) =&gt; p.distance), 1)</w:t>
      </w:r>
    </w:p>
    <w:p w14:paraId="51E790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maxTime = Math.max(...unique.map((p) =&gt; p.estimatedTime), 1)</w:t>
      </w:r>
    </w:p>
    <w:p w14:paraId="7D2BF4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maxCong = Math.max(...unique.map((p) =&gt; p.congestion), 1)</w:t>
      </w:r>
    </w:p>
    <w:p w14:paraId="1BBDCC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unique.forEach((p) =&gt; {</w:t>
      </w:r>
    </w:p>
    <w:p w14:paraId="3C6C30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const risk = p.status === 'BLOCKED' ? 0 : p.status === 'WARNING' ? 0.4 : 1</w:t>
      </w:r>
    </w:p>
    <w:p w14:paraId="6AFBAD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const normDist = 1 - p.distance / maxDist</w:t>
      </w:r>
    </w:p>
    <w:p w14:paraId="18EEAA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const normTime = 1 - p.estimatedTime / maxTime</w:t>
      </w:r>
    </w:p>
    <w:p w14:paraId="1ECD4F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const normCong = 1 - p.congestion / maxCong</w:t>
      </w:r>
    </w:p>
    <w:p w14:paraId="6BCF8C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const raw = risk * 0.4 + normTime * 0.2 + normDist * 0.15 + normCong * 0.1 + 0.05</w:t>
      </w:r>
    </w:p>
    <w:p w14:paraId="4A0B4F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p.score = Math.round(raw * 100)</w:t>
      </w:r>
    </w:p>
    <w:p w14:paraId="4EBA76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p.riskLevel = p.status === 'BLOCKED' ? '高' : p.status === 'WARNING' ? '中' : '低'</w:t>
      </w:r>
    </w:p>
    <w:p w14:paraId="39B506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})</w:t>
      </w:r>
    </w:p>
    <w:p w14:paraId="19969C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unique.sort((a, b) =&gt; b.score - a.score)</w:t>
      </w:r>
    </w:p>
    <w:p w14:paraId="70D1A2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zonePlans.length = 0</w:t>
      </w:r>
    </w:p>
    <w:p w14:paraId="737639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unique.slice(0, 3).forEach((p) =&gt; zonePlans.push(p))</w:t>
      </w:r>
    </w:p>
    <w:p w14:paraId="5776A1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17D9F4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// 为一栋楼某楼层所有区域 × 所有出口自动生成候选路线矩阵</w:t>
      </w:r>
    </w:p>
    <w:p w14:paraId="1E07B8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function generateRoutePlans(opts = {}) {</w:t>
      </w:r>
      <w:r>
        <w:rPr>
          <w:color w:val="000000"/>
        </w:rPr>
        <w:br w:type="page"/>
      </w:r>
    </w:p>
    <w:p w14:paraId="3CE036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buildingId = opts.buildingId || routeBuildingId.value</w:t>
      </w:r>
    </w:p>
    <w:p w14:paraId="37789C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floorId = opts.floorId || routeFloorId.value</w:t>
      </w:r>
    </w:p>
    <w:p w14:paraId="28E957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routeBuildingId.value = buildingId</w:t>
      </w:r>
    </w:p>
    <w:p w14:paraId="5E0E1F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routeFloorId.value = floorId</w:t>
      </w:r>
    </w:p>
    <w:p w14:paraId="38FD54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buildingName = getRouteBuildingName(buildingId)</w:t>
      </w:r>
    </w:p>
    <w:p w14:paraId="509379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maxF = getBuildingFloors(buildingId)</w:t>
      </w:r>
    </w:p>
    <w:p w14:paraId="7DA679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routeGraphCache = buildBuildingGraph(maxF)</w:t>
      </w:r>
    </w:p>
    <w:p w14:paraId="2FFD53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areas = ROOM_AREAS</w:t>
      </w:r>
    </w:p>
    <w:p w14:paraId="1E7123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exits = EXIT_NODES.map((e) =&gt; e.id)</w:t>
      </w:r>
    </w:p>
    <w:p w14:paraId="5852E5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// 合法性校验用的边集合（任意相邻节点必须是图中合法边，禁止穿墙/房间直连）</w:t>
      </w:r>
    </w:p>
    <w:p w14:paraId="051936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edgeSet = new Set()</w:t>
      </w:r>
    </w:p>
    <w:p w14:paraId="2A64ED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Object.values(routeGraphCache.adj).forEach((arr) =&gt; arr.forEach((e) =&gt; edgeSet.add(e.ek)))</w:t>
      </w:r>
    </w:p>
    <w:p w14:paraId="5B8E8E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allPlans = []</w:t>
      </w:r>
    </w:p>
    <w:p w14:paraId="232B9A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perZone = {}</w:t>
      </w:r>
    </w:p>
    <w:p w14:paraId="79AC1B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areas.forEach((zone) =&gt; {</w:t>
      </w:r>
    </w:p>
    <w:p w14:paraId="441B31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const zonePlans = []</w:t>
      </w:r>
    </w:p>
    <w:p w14:paraId="291E5D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exits.forEach((exit) =&gt; {</w:t>
      </w:r>
    </w:p>
    <w:p w14:paraId="756DD1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const paths = kShortestPaths(</w:t>
      </w:r>
    </w:p>
    <w:p w14:paraId="1100BB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routeGraphCache,</w:t>
      </w:r>
    </w:p>
    <w:p w14:paraId="6F9F4D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`${floorId}-${zone}`,</w:t>
      </w:r>
    </w:p>
    <w:p w14:paraId="1A86F1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`1F-${exit}`,</w:t>
      </w:r>
    </w:p>
    <w:p w14:paraId="1BA5D2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blockNodeSet(),</w:t>
      </w:r>
    </w:p>
    <w:p w14:paraId="566436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blockEdgeSet(),</w:t>
      </w:r>
    </w:p>
    <w:p w14:paraId="25FFC7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3</w:t>
      </w:r>
    </w:p>
    <w:p w14:paraId="1B1BDD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 w14:paraId="487A9D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paths.forEach((p, idx) =&gt; {</w:t>
      </w:r>
    </w:p>
    <w:p w14:paraId="0F4B09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const plan = buildPlanFromPath(p, buildingId, buildingName, floorId, zone, exit, idx)</w:t>
      </w:r>
    </w:p>
    <w:p w14:paraId="7D6F26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// 关键防线：任何穿墙/穿房间/非法跳跃/未到出口的路线一律不展示</w:t>
      </w:r>
    </w:p>
    <w:p w14:paraId="09FF44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if (!validateRoute(plan.path, { edgeSet }).valid) return</w:t>
      </w:r>
    </w:p>
    <w:p w14:paraId="2DC8B0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zonePlans.push(plan)</w:t>
      </w:r>
    </w:p>
    <w:p w14:paraId="5B2EF9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allPlans.push(plan)</w:t>
      </w:r>
    </w:p>
    <w:p w14:paraId="64D0C2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})</w:t>
      </w:r>
    </w:p>
    <w:p w14:paraId="40C6A5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})</w:t>
      </w:r>
    </w:p>
    <w:p w14:paraId="42136E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dedupeAndScore(zonePlans)</w:t>
      </w:r>
    </w:p>
    <w:p w14:paraId="25418D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perZone[zone] = {</w:t>
      </w:r>
    </w:p>
    <w:p w14:paraId="6B5530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plans: zonePlans,</w:t>
      </w:r>
    </w:p>
    <w:p w14:paraId="0C9696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recommendedId: zonePlans[0] ? zonePlans[0].id : null,</w:t>
      </w:r>
    </w:p>
    <w:p w14:paraId="08417B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backupId: zonePlans[1] ? zonePlans[1].id : null,</w:t>
      </w:r>
    </w:p>
    <w:p w14:paraId="0C8A07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 w14:paraId="06DA33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})</w:t>
      </w:r>
    </w:p>
    <w:p w14:paraId="65EB12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routePlans.value = areas.flatMap((z) =&gt; perZone[z].plans)</w:t>
      </w:r>
    </w:p>
    <w:p w14:paraId="3BD864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routeMatrix.value = { buildingId, buildingName, floorId, areas, exits, perZone }</w:t>
      </w:r>
    </w:p>
    <w:p w14:paraId="316A4E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selectedZone.value = areas[0]</w:t>
      </w:r>
    </w:p>
    <w:p w14:paraId="4FDAE6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if (fireEvent.value &amp;&amp; fireEvent.value.building === buildingName) replanRoutesForFire()</w:t>
      </w:r>
    </w:p>
    <w:p w14:paraId="3CED46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return routeMatrix.value</w:t>
      </w:r>
    </w:p>
    <w:p w14:paraId="1EBEDD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038D9D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// 火灾：封堵火源房间通往其推荐出口方向的那条走廊边（受影响通道），</w:t>
      </w:r>
    </w:p>
    <w:p w14:paraId="24E4C8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// 房间其余侧通路保留作为备用，从而实现「原推荐方案 BLOCKED → 自动切换备用方案」的局部重规划。</w:t>
      </w:r>
    </w:p>
    <w:p w14:paraId="7D8E19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// 火灾封堵：仅封「火源房间门口后的第一条走廊段」（危险缓冲区膨胀），</w:t>
      </w:r>
    </w:p>
    <w:p w14:paraId="347AE0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// 房间→走廊的门保持开放，房间其余侧通路保留为备用，</w:t>
      </w:r>
      <w:r>
        <w:rPr>
          <w:color w:val="000000"/>
        </w:rPr>
        <w:br w:type="page"/>
      </w:r>
    </w:p>
    <w:p w14:paraId="318F17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// 从而实现「原推荐方案因该段被封而需绕行/切换备用」的局部重规划，且不困死火源房间。</w:t>
      </w:r>
    </w:p>
    <w:p w14:paraId="6479C1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function applyFireBlocking(fe) {</w:t>
      </w:r>
    </w:p>
    <w:p w14:paraId="4BC0C6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m = routeMatrix.value</w:t>
      </w:r>
    </w:p>
    <w:p w14:paraId="5C50F8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info = m &amp;&amp; m.perZone[fe.area]</w:t>
      </w:r>
    </w:p>
    <w:p w14:paraId="7BD5F1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recId = info &amp;&amp; info.recommendedId</w:t>
      </w:r>
    </w:p>
    <w:p w14:paraId="3F4C0D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rec = asArray(routePlans.value).find((p) =&gt; p.id === recId)</w:t>
      </w:r>
    </w:p>
    <w:p w14:paraId="700F17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bNode = new Set(blockedNodeIds.value)</w:t>
      </w:r>
    </w:p>
    <w:p w14:paraId="0B3518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bEdge = new Set(blockedEdgeKeys.value)</w:t>
      </w:r>
    </w:p>
    <w:p w14:paraId="26B5DD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if (rec &amp;&amp; rec.path &amp;&amp; rec.path.length &gt;= 3) {</w:t>
      </w:r>
    </w:p>
    <w:p w14:paraId="46C3A6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const idxRoom = rec.path.findIndex((n) =&gt; n.type === 'room' || n.type === 'door')</w:t>
      </w:r>
    </w:p>
    <w:p w14:paraId="502E3A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const ci = rec.path.findIndex((n, i) =&gt; i &gt; idxRoom &amp;&amp; n.type === 'corridor')</w:t>
      </w:r>
    </w:p>
    <w:p w14:paraId="053AB0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if (ci &gt; 0 &amp;&amp; ci + 1 &lt; rec.path.length) {</w:t>
      </w:r>
    </w:p>
    <w:p w14:paraId="4F24C5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const a = rec.path[ci]</w:t>
      </w:r>
    </w:p>
    <w:p w14:paraId="456D91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const b = rec.path[ci + 1]</w:t>
      </w:r>
    </w:p>
    <w:p w14:paraId="68A820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bEdge.add(edgeKey(a.id, b.id)) // 封该走廊段（火灾缓冲区）</w:t>
      </w:r>
    </w:p>
    <w:p w14:paraId="585424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bNode.add(b.id) // 危险区域膨胀：封该节点</w:t>
      </w:r>
    </w:p>
    <w:p w14:paraId="17B26A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 w14:paraId="69CD3A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 w14:paraId="15AF80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blockedNodeIds.value = [...bNode]</w:t>
      </w:r>
    </w:p>
    <w:p w14:paraId="199161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blockedEdgeKeys.value = [...bEdge]</w:t>
      </w:r>
    </w:p>
    <w:p w14:paraId="577239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651239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function toggleRouteDebug() {</w:t>
      </w:r>
    </w:p>
    <w:p w14:paraId="6261D5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routeDebug.value = !routeDebug.value</w:t>
      </w:r>
    </w:p>
    <w:p w14:paraId="2FB498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return routeDebug.value</w:t>
      </w:r>
    </w:p>
    <w:p w14:paraId="06596B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45CBA8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function evaluatePlanFire(plan) {</w:t>
      </w:r>
    </w:p>
    <w:p w14:paraId="7F3B8E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fe = fireEvent.value</w:t>
      </w:r>
    </w:p>
    <w:p w14:paraId="05DF90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if (!fe || fe.building !== plan.buildingName) return 'NORMAL'</w:t>
      </w:r>
    </w:p>
    <w:p w14:paraId="32650F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if (plan.floorsPassed.indexOf(fe.floor) &lt; 0) return 'NORMAL'</w:t>
      </w:r>
    </w:p>
    <w:p w14:paraId="45B0E0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return planUsesBlocked(plan) ? 'BLOCKED' : 'WARNING'</w:t>
      </w:r>
    </w:p>
    <w:p w14:paraId="54071E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428DA2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// 火灾后：仅对受影响（使用被封堵节点的）区域重新寻路，未受影响区域保持原路线</w:t>
      </w:r>
    </w:p>
    <w:p w14:paraId="674BCB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function replanRoutesForFire() {</w:t>
      </w:r>
    </w:p>
    <w:p w14:paraId="46832B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fe = fireEvent.value</w:t>
      </w:r>
    </w:p>
    <w:p w14:paraId="7F11C7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if (!fe) return</w:t>
      </w:r>
    </w:p>
    <w:p w14:paraId="036B71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routeFireAutoSwitch.value = true</w:t>
      </w:r>
    </w:p>
    <w:p w14:paraId="63C1A6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buildingName = fe.building</w:t>
      </w:r>
    </w:p>
    <w:p w14:paraId="005FC7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buildingId = routeBuildingId.value</w:t>
      </w:r>
    </w:p>
    <w:p w14:paraId="1DB7AD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maxF = getBuildingFloors(buildingId)</w:t>
      </w:r>
    </w:p>
    <w:p w14:paraId="6A6C8C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routeGraphCache = buildBuildingGraph(maxF)</w:t>
      </w:r>
    </w:p>
    <w:p w14:paraId="14B2AE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affectedZones = new Set()</w:t>
      </w:r>
    </w:p>
    <w:p w14:paraId="2FFD1B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routePlans.value.forEach((p) =&gt; {</w:t>
      </w:r>
    </w:p>
    <w:p w14:paraId="2067B0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p.status = evaluatePlanFire(p)</w:t>
      </w:r>
    </w:p>
    <w:p w14:paraId="5CDB61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if (p.status === 'BLOCKED') affectedZones.add(p.startArea)</w:t>
      </w:r>
    </w:p>
    <w:p w14:paraId="477747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})</w:t>
      </w:r>
    </w:p>
    <w:p w14:paraId="670139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affectedZones.forEach((zone) =&gt; {</w:t>
      </w:r>
    </w:p>
    <w:p w14:paraId="19C11C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const exits = EXIT_NODES.map((e) =&gt; e.id)</w:t>
      </w:r>
    </w:p>
    <w:p w14:paraId="0D580D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const newPlans = []</w:t>
      </w:r>
    </w:p>
    <w:p w14:paraId="0B8FF6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exits.forEach((exit) =&gt; {</w:t>
      </w:r>
    </w:p>
    <w:p w14:paraId="5BEE37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const paths = kShortestPaths(</w:t>
      </w:r>
      <w:r>
        <w:rPr>
          <w:color w:val="000000"/>
        </w:rPr>
        <w:br w:type="page"/>
      </w:r>
    </w:p>
    <w:p w14:paraId="444342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routeGraphCache,</w:t>
      </w:r>
    </w:p>
    <w:p w14:paraId="61C21A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`${fe.floor}-${zone}`,</w:t>
      </w:r>
    </w:p>
    <w:p w14:paraId="063927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`1F-${exit}`,</w:t>
      </w:r>
    </w:p>
    <w:p w14:paraId="3A2C9D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blockNodeSet(),</w:t>
      </w:r>
    </w:p>
    <w:p w14:paraId="77AB08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blockEdgeSet(),</w:t>
      </w:r>
    </w:p>
    <w:p w14:paraId="149651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3</w:t>
      </w:r>
    </w:p>
    <w:p w14:paraId="095463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 w14:paraId="3466F8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paths.forEach((p, idx) =&gt; {</w:t>
      </w:r>
    </w:p>
    <w:p w14:paraId="59722C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const plan = buildPlanFromPath(p, buildingId, buildingName, fe.floor, zone, exit, idx)</w:t>
      </w:r>
    </w:p>
    <w:p w14:paraId="5FD4D2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plan.status = 'NORMAL'</w:t>
      </w:r>
    </w:p>
    <w:p w14:paraId="16C9EB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newPlans.push(plan)</w:t>
      </w:r>
    </w:p>
    <w:p w14:paraId="680B11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})</w:t>
      </w:r>
    </w:p>
    <w:p w14:paraId="174667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})</w:t>
      </w:r>
    </w:p>
    <w:p w14:paraId="771AFD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dedupeAndScore(newPlans)</w:t>
      </w:r>
    </w:p>
    <w:p w14:paraId="529DE8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routePlans.value = routePlans.value.filter((p) =&gt; p.startArea !== zone)</w:t>
      </w:r>
    </w:p>
    <w:p w14:paraId="1BAB0E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newPlans.forEach((p) =&gt; routePlans.value.push(p))</w:t>
      </w:r>
    </w:p>
    <w:p w14:paraId="5E9744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if (routeMatrix.value &amp;&amp; routeMatrix.value.perZone[zone]) {</w:t>
      </w:r>
    </w:p>
    <w:p w14:paraId="2ACF9F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routeMatrix.value.perZone[zone].plans = newPlans</w:t>
      </w:r>
    </w:p>
    <w:p w14:paraId="6C8FE3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routeMatrix.value.perZone[zone].recommendedId = newPlans[0] ? newPlans[0].id : null</w:t>
      </w:r>
    </w:p>
    <w:p w14:paraId="47B03B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routeMatrix.value.perZone[zone].backupId = newPlans[1] ? newPlans[1].id : null</w:t>
      </w:r>
    </w:p>
    <w:p w14:paraId="51ECD0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 w14:paraId="3CF3A9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})</w:t>
      </w:r>
    </w:p>
    <w:p w14:paraId="2C1992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recomputeRecommendations()</w:t>
      </w:r>
    </w:p>
    <w:p w14:paraId="37576E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rec = currentRoutePlan.value</w:t>
      </w:r>
    </w:p>
    <w:p w14:paraId="285AFE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if (rec) {</w:t>
      </w:r>
    </w:p>
    <w:p w14:paraId="1ADA7E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addNotification({</w:t>
      </w:r>
    </w:p>
    <w:p w14:paraId="03EDE4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title: '路线自动重规划完成',</w:t>
      </w:r>
    </w:p>
    <w:p w14:paraId="5E0784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message: `已识别火灾区域并自动重新规划受影响的 ${affectedZones.size} 个区域疏散路线，推荐方案已更新`,</w:t>
      </w:r>
    </w:p>
    <w:p w14:paraId="1F0439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level: 'warning',</w:t>
      </w:r>
    </w:p>
    <w:p w14:paraId="0AC550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time: new Date().toLocaleTimeString('zh-CN'),</w:t>
      </w:r>
    </w:p>
    <w:p w14:paraId="640139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})</w:t>
      </w:r>
    </w:p>
    <w:p w14:paraId="65709F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 w14:paraId="75D319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11C3C7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// 重新计算每个区域的推荐 / 备用方案（排除被封堵路线）</w:t>
      </w:r>
    </w:p>
    <w:p w14:paraId="66064E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function recomputeRecommendations() {</w:t>
      </w:r>
    </w:p>
    <w:p w14:paraId="525267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if (!routeMatrix.value) return</w:t>
      </w:r>
    </w:p>
    <w:p w14:paraId="1ACBB0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Object.entries(routeMatrix.value.perZone).forEach(([zone, info]) =&gt; {</w:t>
      </w:r>
    </w:p>
    <w:p w14:paraId="6357CA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const safe = info.plans.filter((p) =&gt; p.status !== 'BLOCKED')</w:t>
      </w:r>
    </w:p>
    <w:p w14:paraId="2E9839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info.recommendedId = safe[0] ? safe[0].id : null</w:t>
      </w:r>
    </w:p>
    <w:p w14:paraId="685390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info.backupId = safe[1] ? safe[1].id : null</w:t>
      </w:r>
    </w:p>
    <w:p w14:paraId="64311F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})</w:t>
      </w:r>
    </w:p>
    <w:p w14:paraId="3DB8ED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4436E0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function setSelectedZone(zone) {</w:t>
      </w:r>
    </w:p>
    <w:p w14:paraId="7C69F2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selectedZone.value = zone</w:t>
      </w:r>
    </w:p>
    <w:p w14:paraId="76CADF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282313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function setCurrentRoutePlan(zone, planId) {</w:t>
      </w:r>
    </w:p>
    <w:p w14:paraId="38E046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if (!routeMatrix.value) return</w:t>
      </w:r>
    </w:p>
    <w:p w14:paraId="3E3F23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info = routeMatrix.value.perZone[zone || selectedZone.value]</w:t>
      </w:r>
    </w:p>
    <w:p w14:paraId="36F923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if (!info) return</w:t>
      </w:r>
    </w:p>
    <w:p w14:paraId="4EE90C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info.recommendedId = planId</w:t>
      </w:r>
      <w:r>
        <w:rPr>
          <w:color w:val="000000"/>
        </w:rPr>
        <w:br w:type="page"/>
      </w:r>
    </w:p>
    <w:p w14:paraId="239022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addNotification({</w:t>
      </w:r>
    </w:p>
    <w:p w14:paraId="3918EF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title: '当前路线已设定',</w:t>
      </w:r>
    </w:p>
    <w:p w14:paraId="564903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message: `${zone || selectedZone.value} 推荐路线已更新`,</w:t>
      </w:r>
    </w:p>
    <w:p w14:paraId="0542FE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level: 'success',</w:t>
      </w:r>
    </w:p>
    <w:p w14:paraId="57E154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time: new Date().toLocaleTimeString('zh-CN'),</w:t>
      </w:r>
    </w:p>
    <w:p w14:paraId="2481B8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})</w:t>
      </w:r>
    </w:p>
    <w:p w14:paraId="54415C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4EA2BD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function getRoutePlanById(id) {</w:t>
      </w:r>
    </w:p>
    <w:p w14:paraId="731483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return asArray(routePlans.value).find((p) =&gt; p.id === id) || null</w:t>
      </w:r>
    </w:p>
    <w:p w14:paraId="0AD6A7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38052D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// 取方案在指定楼层的绘制线段</w:t>
      </w:r>
    </w:p>
    <w:p w14:paraId="7FB96D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function getRouteSegmentForFloor(plan, floorId) {</w:t>
      </w:r>
    </w:p>
    <w:p w14:paraId="5A5575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if (!plan) return []</w:t>
      </w:r>
    </w:p>
    <w:p w14:paraId="4E7426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if (plan.type === 'manual' &amp;&amp; Array.isArray(plan.manualNodes) &amp;&amp; plan.manualNodes.length) {</w:t>
      </w:r>
    </w:p>
    <w:p w14:paraId="56AE4B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return plan.manualNodes.map((n) =&gt; ({ x: n.x, y: n.y, type: n.type }))</w:t>
      </w:r>
    </w:p>
    <w:p w14:paraId="02825F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 w14:paraId="23ED2F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return plan.path.filter((n) =&gt; n.floorId === floorId).map((n) =&gt; ({ x: n.x, y: n.y, type: n.type }))</w:t>
      </w:r>
    </w:p>
    <w:p w14:paraId="66D37F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0C7D8A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// 取当前规划楼层所有区域的推荐路线（用于首页平面图同时显示多区域）</w:t>
      </w:r>
    </w:p>
    <w:p w14:paraId="6A55EC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function getAllZoneRoutes() {</w:t>
      </w:r>
    </w:p>
    <w:p w14:paraId="5E3AFE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m = routeMatrix.value</w:t>
      </w:r>
    </w:p>
    <w:p w14:paraId="2921A6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if (!m) return []</w:t>
      </w:r>
    </w:p>
    <w:p w14:paraId="68F014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return m.areas.map((zone) =&gt; {</w:t>
      </w:r>
    </w:p>
    <w:p w14:paraId="33201E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const recId = m.perZone[zone] &amp;&amp; m.perZone[zone].recommendedId</w:t>
      </w:r>
    </w:p>
    <w:p w14:paraId="4A2296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let plan = asArray(routePlans.value).find((p) =&gt; p.id === recId) || null</w:t>
      </w:r>
    </w:p>
    <w:p w14:paraId="05BD73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// 方案↔平面图实时联动：管理员点选的方案（activeRoutePlanId）优先于推荐方案渲染</w:t>
      </w:r>
    </w:p>
    <w:p w14:paraId="1A971D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const actId = activeRoutePlanId.value</w:t>
      </w:r>
    </w:p>
    <w:p w14:paraId="0E246F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if (actId) {</w:t>
      </w:r>
    </w:p>
    <w:p w14:paraId="402FC8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const actPlan = asArray(routePlans.value).find((p) =&gt; p.id === actId &amp;&amp; p.startArea === zone)</w:t>
      </w:r>
    </w:p>
    <w:p w14:paraId="18FFEC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if (actPlan) plan = actPlan</w:t>
      </w:r>
    </w:p>
    <w:p w14:paraId="1D7E87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 w14:paraId="233303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return {</w:t>
      </w:r>
    </w:p>
    <w:p w14:paraId="45E60B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zone,</w:t>
      </w:r>
    </w:p>
    <w:p w14:paraId="1437B8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color: ZONE_COLORS[zone] || '#4361EE',</w:t>
      </w:r>
    </w:p>
    <w:p w14:paraId="19E614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plan,</w:t>
      </w:r>
    </w:p>
    <w:p w14:paraId="091A27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segment: plan ? getRouteSegmentForFloor(plan, m.floorId) : [],</w:t>
      </w:r>
    </w:p>
    <w:p w14:paraId="07DAFD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 w14:paraId="4E6242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})</w:t>
      </w:r>
    </w:p>
    <w:p w14:paraId="08D978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0FB543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// 根据路线出口方向自动联动沿途疏散灯</w:t>
      </w:r>
    </w:p>
    <w:p w14:paraId="78668D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function applyRouteToDevices(plan, bindingsAcc) {</w:t>
      </w:r>
    </w:p>
    <w:p w14:paraId="5D1B85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if (!plan) return</w:t>
      </w:r>
    </w:p>
    <w:p w14:paraId="7D7FD7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buildingName = plan.buildingName</w:t>
      </w:r>
    </w:p>
    <w:p w14:paraId="7F131A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bindings = bindingsAcc || []</w:t>
      </w:r>
    </w:p>
    <w:p w14:paraId="0D46A6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asArray(devices.value).forEach((d) =&gt; {</w:t>
      </w:r>
    </w:p>
    <w:p w14:paraId="225BC9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if (</w:t>
      </w:r>
    </w:p>
    <w:p w14:paraId="597529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d &amp;&amp;</w:t>
      </w:r>
    </w:p>
    <w:p w14:paraId="18B55D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d.building === buildingName &amp;&amp;</w:t>
      </w:r>
    </w:p>
    <w:p w14:paraId="60DA59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plan.floorsPassed.includes(d.floor) &amp;&amp;</w:t>
      </w:r>
    </w:p>
    <w:p w14:paraId="25F6D6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(d.type === 'evacuation_light' || d.type === 'emergency_light')</w:t>
      </w:r>
      <w:r>
        <w:rPr>
          <w:color w:val="000000"/>
        </w:rPr>
        <w:br w:type="page"/>
      </w:r>
    </w:p>
    <w:p w14:paraId="33A0DF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) {</w:t>
      </w:r>
    </w:p>
    <w:p w14:paraId="0883B1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if (d.type === 'evacuation_light') {</w:t>
      </w:r>
    </w:p>
    <w:p w14:paraId="0D03EA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const dir = plan.exitSide === 'right' ? 'right' : 'left'</w:t>
      </w:r>
    </w:p>
    <w:p w14:paraId="3883EF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d.direction = dir</w:t>
      </w:r>
    </w:p>
    <w:p w14:paraId="0C7C22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d.recommendedDirection = dir</w:t>
      </w:r>
    </w:p>
    <w:p w14:paraId="22A2EB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bindings.push({ routeId: plan.id, deviceId: d.id, direction: dir })</w:t>
      </w:r>
    </w:p>
    <w:p w14:paraId="34DD43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} else {</w:t>
      </w:r>
    </w:p>
    <w:p w14:paraId="2CB386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d.status = 'emergency'</w:t>
      </w:r>
    </w:p>
    <w:p w14:paraId="4D3D4D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d.brightness = 100</w:t>
      </w:r>
    </w:p>
    <w:p w14:paraId="221784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d.currentMode = 'emergency'</w:t>
      </w:r>
    </w:p>
    <w:p w14:paraId="33104C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 w14:paraId="62386F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 w14:paraId="5CDA6E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})</w:t>
      </w:r>
    </w:p>
    <w:p w14:paraId="7AE649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if (!bindingsAcc) routeDeviceBindings.value = bindings</w:t>
      </w:r>
    </w:p>
    <w:p w14:paraId="0F044D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return bindings</w:t>
      </w:r>
    </w:p>
    <w:p w14:paraId="0819E2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126730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function simulateRouteFire(building = '3号楼', floor = '5F', area = 'A区') {</w:t>
      </w:r>
    </w:p>
    <w:p w14:paraId="200865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// triggerFireScenario 内部已对已有路线做 applyFireBlocking + replanRoutesForFire，</w:t>
      </w:r>
    </w:p>
    <w:p w14:paraId="1F667C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// 此处只触发一次，避免重复重规划导致封堵边被二次改写、丢失火灾效果。</w:t>
      </w:r>
    </w:p>
    <w:p w14:paraId="4B2954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return triggerFireScenario(building, floor, area)</w:t>
      </w:r>
    </w:p>
    <w:p w14:paraId="22D475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4003BF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function clearRouteFire() {</w:t>
      </w:r>
    </w:p>
    <w:p w14:paraId="5AABD5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clearFireScenario()</w:t>
      </w:r>
    </w:p>
    <w:p w14:paraId="007358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routeFireAutoSwitch.value = false</w:t>
      </w:r>
    </w:p>
    <w:p w14:paraId="17ECC2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blockedNodeIds.value = []</w:t>
      </w:r>
    </w:p>
    <w:p w14:paraId="4DB5B3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blockedEdgeKeys.value = []</w:t>
      </w:r>
    </w:p>
    <w:p w14:paraId="2CAE4A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routePlans.value.forEach((p) =&gt; (p.status = 'NORMAL'))</w:t>
      </w:r>
    </w:p>
    <w:p w14:paraId="50A880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recomputeRecommendations()</w:t>
      </w:r>
    </w:p>
    <w:p w14:paraId="2EA7D0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// 消防应急灯恢复常态</w:t>
      </w:r>
    </w:p>
    <w:p w14:paraId="57AE7A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setEmergencyMode(false)</w:t>
      </w:r>
    </w:p>
    <w:p w14:paraId="23875C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// ---- 六阶段应急处置流程复位：停疏散动画 / 人员坐标恢复 / 阶段归零（重置演示共用） ----</w:t>
      </w:r>
    </w:p>
    <w:p w14:paraId="7305DC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stopEvacuationSim()</w:t>
      </w:r>
    </w:p>
    <w:p w14:paraId="4B3ED6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if (rescueTimer) { clearTimeout(rescueTimer); rescueTimer = null }</w:t>
      </w:r>
    </w:p>
    <w:p w14:paraId="69EF28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persons.value = JSON.parse(JSON.stringify(personsOrigin))</w:t>
      </w:r>
    </w:p>
    <w:p w14:paraId="613972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emergencyStage.value = 0</w:t>
      </w:r>
    </w:p>
    <w:p w14:paraId="6086EE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fireAlertVisible.value = false</w:t>
      </w:r>
    </w:p>
    <w:p w14:paraId="11055E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fireConfirmed.value = false</w:t>
      </w:r>
    </w:p>
    <w:p w14:paraId="542F03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emergencyResponseConfirmed.value = false</w:t>
      </w:r>
    </w:p>
    <w:p w14:paraId="6EB7C9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routeDecisionConfirmed.value = false</w:t>
      </w:r>
    </w:p>
    <w:p w14:paraId="2F361A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activeRoutePlanId.value = null</w:t>
      </w:r>
    </w:p>
    <w:p w14:paraId="65340F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evacRun.value = false</w:t>
      </w:r>
    </w:p>
    <w:p w14:paraId="71A823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evacStats.value = { total: 0, evacuated: 0, remaining: 0, pct: 0 }</w:t>
      </w:r>
    </w:p>
    <w:p w14:paraId="4D4AF0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strandedPersons.value = []</w:t>
      </w:r>
    </w:p>
    <w:p w14:paraId="56FA1A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rescueState.value = false</w:t>
      </w:r>
    </w:p>
    <w:p w14:paraId="40BC01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rescueTask.value = null</w:t>
      </w:r>
    </w:p>
    <w:p w14:paraId="5C0CAF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strandedLocated.value = false</w:t>
      </w:r>
    </w:p>
    <w:p w14:paraId="53325B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rescueCompleted.value = false</w:t>
      </w:r>
    </w:p>
    <w:p w14:paraId="6F8A47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50D68C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// -------- 手动模式（不影响自动算法，仅人工覆盖/编辑） --------</w:t>
      </w:r>
    </w:p>
    <w:p w14:paraId="0B1BDC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function addManualNode(x, y, type = 'waypoint') {</w:t>
      </w:r>
      <w:r>
        <w:rPr>
          <w:color w:val="000000"/>
        </w:rPr>
        <w:br w:type="page"/>
      </w:r>
    </w:p>
    <w:p w14:paraId="64544A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routeNodes.value.push({ id: `MN-${Date.now()}-${routeNodes.value.length}`, x, y, type, floor: routeFloorId.value })</w:t>
      </w:r>
    </w:p>
    <w:p w14:paraId="7FF17E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507613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function toggleManualEdge(nodeId) {</w:t>
      </w:r>
    </w:p>
    <w:p w14:paraId="4786D1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last = routeEdges.value[routeEdges.value.length - 1]</w:t>
      </w:r>
    </w:p>
    <w:p w14:paraId="4C71CB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if (last &amp;&amp; last.length === 1) routeEdges.value[routeEdges.value.length - 1].push(nodeId)</w:t>
      </w:r>
    </w:p>
    <w:p w14:paraId="4A1550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else routeEdges.value.push([nodeId])</w:t>
      </w:r>
    </w:p>
    <w:p w14:paraId="512F1C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4EE891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function setManualStart(nodeId) {</w:t>
      </w:r>
    </w:p>
    <w:p w14:paraId="11DDEA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routeNodes.value.forEach((n) =&gt; (n.isStart = n.id === nodeId))</w:t>
      </w:r>
    </w:p>
    <w:p w14:paraId="6A2807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5A0DEC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function setManualExit(nodeId) {</w:t>
      </w:r>
    </w:p>
    <w:p w14:paraId="53F716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routeNodes.value.forEach((n) =&gt; (n.isExit = n.id === nodeId))</w:t>
      </w:r>
    </w:p>
    <w:p w14:paraId="718929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4C0C67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function saveManualRoute() {</w:t>
      </w:r>
    </w:p>
    <w:p w14:paraId="15D18E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buildingName = getRouteBuildingName(routeBuildingId.value)</w:t>
      </w:r>
    </w:p>
    <w:p w14:paraId="633A28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plan = {</w:t>
      </w:r>
    </w:p>
    <w:p w14:paraId="70B93C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id: `RP-MANUAL-${Date.now()}`,</w:t>
      </w:r>
    </w:p>
    <w:p w14:paraId="5EA77E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name: '自定义方案',</w:t>
      </w:r>
    </w:p>
    <w:p w14:paraId="27609B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buildingId: routeBuildingId.value,</w:t>
      </w:r>
    </w:p>
    <w:p w14:paraId="17E4B5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buildingName,</w:t>
      </w:r>
    </w:p>
    <w:p w14:paraId="641E86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startFloor: routeFloorId.value,</w:t>
      </w:r>
    </w:p>
    <w:p w14:paraId="59FE05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startArea: '手动',</w:t>
      </w:r>
    </w:p>
    <w:p w14:paraId="30AE7F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corridor: '走廊',</w:t>
      </w:r>
    </w:p>
    <w:p w14:paraId="15C0AB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stair: '楼梯',</w:t>
      </w:r>
    </w:p>
    <w:p w14:paraId="4502CA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exit: '出口A',</w:t>
      </w:r>
    </w:p>
    <w:p w14:paraId="43FBF9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exitLabel: '自定义出口',</w:t>
      </w:r>
    </w:p>
    <w:p w14:paraId="7161D3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exitSide: 'right',</w:t>
      </w:r>
    </w:p>
    <w:p w14:paraId="7BC0A3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desc: '管理员手动规划路线',</w:t>
      </w:r>
    </w:p>
    <w:p w14:paraId="708C35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type: 'manual',</w:t>
      </w:r>
    </w:p>
    <w:p w14:paraId="541B05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status: 'NORMAL',</w:t>
      </w:r>
    </w:p>
    <w:p w14:paraId="641891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recommended: false,</w:t>
      </w:r>
    </w:p>
    <w:p w14:paraId="0A5161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floorsPassed: [routeFloorId.value],</w:t>
      </w:r>
    </w:p>
    <w:p w14:paraId="383A53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riskLevel: '低',</w:t>
      </w:r>
    </w:p>
    <w:p w14:paraId="4D2A65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score: 90,</w:t>
      </w:r>
    </w:p>
    <w:p w14:paraId="2579C7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distance: 0,</w:t>
      </w:r>
    </w:p>
    <w:p w14:paraId="69C104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estimatedTime: 0,</w:t>
      </w:r>
    </w:p>
    <w:p w14:paraId="40CCAE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deviceCount: 0,</w:t>
      </w:r>
    </w:p>
    <w:p w14:paraId="0F7542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congestion: 0,</w:t>
      </w:r>
    </w:p>
    <w:p w14:paraId="1CC3EA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manualNodes: JSON.parse(JSON.stringify(routeNodes.value)),</w:t>
      </w:r>
    </w:p>
    <w:p w14:paraId="32B96A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manualEdges: JSON.parse(JSON.stringify(routeEdges.value)),</w:t>
      </w:r>
    </w:p>
    <w:p w14:paraId="6E03FF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 w14:paraId="4035CB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routePlans.value.push(plan)</w:t>
      </w:r>
    </w:p>
    <w:p w14:paraId="0FEC50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addNotification({</w:t>
      </w:r>
    </w:p>
    <w:p w14:paraId="29678D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title: '手动路线已保存',</w:t>
      </w:r>
    </w:p>
    <w:p w14:paraId="3F0FD4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message: '自定义疏散方案已加入候选列表',</w:t>
      </w:r>
    </w:p>
    <w:p w14:paraId="433D82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level: 'success',</w:t>
      </w:r>
    </w:p>
    <w:p w14:paraId="1CC8A8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time: new Date().toLocaleTimeString('zh-CN'),</w:t>
      </w:r>
    </w:p>
    <w:p w14:paraId="793914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})</w:t>
      </w:r>
    </w:p>
    <w:p w14:paraId="38E04B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return plan</w:t>
      </w:r>
    </w:p>
    <w:p w14:paraId="4FC406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  <w:r>
        <w:rPr>
          <w:color w:val="000000"/>
        </w:rPr>
        <w:br w:type="page"/>
      </w:r>
    </w:p>
    <w:p w14:paraId="76EEC3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function clearManualRoute() {</w:t>
      </w:r>
    </w:p>
    <w:p w14:paraId="3B9CBB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routeNodes.value = []</w:t>
      </w:r>
    </w:p>
    <w:p w14:paraId="797EA5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routeEdges.value = []</w:t>
      </w:r>
    </w:p>
    <w:p w14:paraId="577875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2C169B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// ================== 状态持久化（页面切换/刷新不丢演示状态） ==================</w:t>
      </w:r>
    </w:p>
    <w:p w14:paraId="7AEDF4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// 仅持久化可安全恢复的快照字段；运行中的疏散动画在恢复后定格为暂停态（evacRun=false），</w:t>
      </w:r>
    </w:p>
    <w:p w14:paraId="054ABD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// 用户可通过「重置演示」或 EvacuationView 的启动按钮继续。</w:t>
      </w:r>
    </w:p>
    <w:p w14:paraId="396009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const PERSIST_KEY = 'fireStore.demoState.v1'</w:t>
      </w:r>
    </w:p>
    <w:p w14:paraId="701D70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const persistRefs = {</w:t>
      </w:r>
    </w:p>
    <w:p w14:paraId="6D298C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fireEvent,</w:t>
      </w:r>
    </w:p>
    <w:p w14:paraId="16F1B9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emergencyStage,</w:t>
      </w:r>
    </w:p>
    <w:p w14:paraId="383A5A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fireAlertVisible,</w:t>
      </w:r>
    </w:p>
    <w:p w14:paraId="3B0F90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fireConfirmed,</w:t>
      </w:r>
    </w:p>
    <w:p w14:paraId="367554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emergencyResponseConfirmed,</w:t>
      </w:r>
    </w:p>
    <w:p w14:paraId="62D19D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routeDecisionConfirmed,</w:t>
      </w:r>
    </w:p>
    <w:p w14:paraId="3D8493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activeRoutePlanId,</w:t>
      </w:r>
    </w:p>
    <w:p w14:paraId="28414B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routePlans,</w:t>
      </w:r>
    </w:p>
    <w:p w14:paraId="708AE9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routeMatrix,</w:t>
      </w:r>
    </w:p>
    <w:p w14:paraId="49A205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routeBuildingId,</w:t>
      </w:r>
    </w:p>
    <w:p w14:paraId="6F5316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routeFloorId,</w:t>
      </w:r>
    </w:p>
    <w:p w14:paraId="42312E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currentRoutePlanId,</w:t>
      </w:r>
    </w:p>
    <w:p w14:paraId="536F6A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evacStats,</w:t>
      </w:r>
    </w:p>
    <w:p w14:paraId="1B6C71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strandedPersons,</w:t>
      </w:r>
    </w:p>
    <w:p w14:paraId="3775FC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strandedLocated,</w:t>
      </w:r>
    </w:p>
    <w:p w14:paraId="6AC613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rescueState,</w:t>
      </w:r>
    </w:p>
    <w:p w14:paraId="4306FA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rescueTask,</w:t>
      </w:r>
    </w:p>
    <w:p w14:paraId="3CDA83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rescueCompleted,</w:t>
      </w:r>
    </w:p>
    <w:p w14:paraId="1AF5DB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persons,</w:t>
      </w:r>
    </w:p>
    <w:p w14:paraId="20CE42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devices,</w:t>
      </w:r>
    </w:p>
    <w:p w14:paraId="2FB376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dashboardView,</w:t>
      </w:r>
    </w:p>
    <w:p w14:paraId="612FA2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operationLogs,</w:t>
      </w:r>
    </w:p>
    <w:p w14:paraId="3CC7C1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5FF0B7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let persistTimer = null</w:t>
      </w:r>
    </w:p>
    <w:p w14:paraId="33C1C5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function writePersistSnapshot() {</w:t>
      </w:r>
    </w:p>
    <w:p w14:paraId="1B3680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 w14:paraId="4A1990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const snapshot = {}</w:t>
      </w:r>
    </w:p>
    <w:p w14:paraId="15A0D7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for (const [k, r] of Object.entries(persistRefs)) snapshot[k] = r.value</w:t>
      </w:r>
    </w:p>
    <w:p w14:paraId="0689A7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// 运行态动画标志不持久化，恢复后为暂停/定格</w:t>
      </w:r>
    </w:p>
    <w:p w14:paraId="0C7F4D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snapshot.evacRun = false</w:t>
      </w:r>
    </w:p>
    <w:p w14:paraId="3B4CF8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localStorage.setItem(PERSIST_KEY, JSON.stringify(snapshot))</w:t>
      </w:r>
    </w:p>
    <w:p w14:paraId="33C14D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} catch (e) {</w:t>
      </w:r>
    </w:p>
    <w:p w14:paraId="3686AF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// 存储不可用（隐私模式/超配额）时静默降级，不影响演示</w:t>
      </w:r>
    </w:p>
    <w:p w14:paraId="052233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 w14:paraId="514EBD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2C15FA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function restorePersistSnapshot() {</w:t>
      </w:r>
    </w:p>
    <w:p w14:paraId="63B0B9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 w14:paraId="1254D9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const raw = localStorage.getItem(PERSIST_KEY)</w:t>
      </w:r>
    </w:p>
    <w:p w14:paraId="3415A2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if (!raw) return</w:t>
      </w:r>
    </w:p>
    <w:p w14:paraId="21E46A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const snapshot = JSON.parse(raw)</w:t>
      </w:r>
    </w:p>
    <w:p w14:paraId="3BF854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for (const [k, r] of Object.entries(persistRefs)) {</w:t>
      </w:r>
      <w:r>
        <w:rPr>
          <w:color w:val="000000"/>
        </w:rPr>
        <w:br w:type="page"/>
      </w:r>
    </w:p>
    <w:p w14:paraId="1673DB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if (snapshot[k] !== undefined) r.value = snapshot[k]</w:t>
      </w:r>
    </w:p>
    <w:p w14:paraId="0AC56E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 w14:paraId="3C1B92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// 若恢复到了疏散进行中的阶段，定格为暂停（动画定时器无法跨刷新存活）</w:t>
      </w:r>
    </w:p>
    <w:p w14:paraId="65F05E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if (emergencyStage.value &gt;= 4) evacRun.value = false</w:t>
      </w:r>
    </w:p>
    <w:p w14:paraId="1A3B35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} catch (e) {</w:t>
      </w:r>
    </w:p>
    <w:p w14:paraId="767A9D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// 快照损坏则丢弃</w:t>
      </w:r>
    </w:p>
    <w:p w14:paraId="4CD0C2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try { localStorage.removeItem(PERSIST_KEY) } catch (_) {}</w:t>
      </w:r>
    </w:p>
    <w:p w14:paraId="183175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 w14:paraId="041ED4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17C3D9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restorePersistSnapshot()</w:t>
      </w:r>
    </w:p>
    <w:p w14:paraId="54ED2A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watch(</w:t>
      </w:r>
    </w:p>
    <w:p w14:paraId="1D27CC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Object.values(persistRefs),</w:t>
      </w:r>
    </w:p>
    <w:p w14:paraId="1AD645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() =&gt; {</w:t>
      </w:r>
    </w:p>
    <w:p w14:paraId="6336AE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clearTimeout(persistTimer)</w:t>
      </w:r>
    </w:p>
    <w:p w14:paraId="461018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persistTimer = setTimeout(writePersistSnapshot, 400)</w:t>
      </w:r>
    </w:p>
    <w:p w14:paraId="6036F8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 w14:paraId="0E030D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{ deep: true }</w:t>
      </w:r>
    </w:p>
    <w:p w14:paraId="43A765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)</w:t>
      </w:r>
    </w:p>
    <w:p w14:paraId="03EE0E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return {</w:t>
      </w:r>
    </w:p>
    <w:p w14:paraId="4F85F2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buildings,</w:t>
      </w:r>
    </w:p>
    <w:p w14:paraId="4BF245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devices,</w:t>
      </w:r>
    </w:p>
    <w:p w14:paraId="2DE452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alarms,</w:t>
      </w:r>
    </w:p>
    <w:p w14:paraId="035C56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stats,</w:t>
      </w:r>
    </w:p>
    <w:p w14:paraId="6504A2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selectedBuilding,</w:t>
      </w:r>
    </w:p>
    <w:p w14:paraId="62A5EB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selectedDevice,</w:t>
      </w:r>
    </w:p>
    <w:p w14:paraId="4CA2B8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currentEmergency,</w:t>
      </w:r>
    </w:p>
    <w:p w14:paraId="510E1F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rescueList,</w:t>
      </w:r>
    </w:p>
    <w:p w14:paraId="4956FD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emergencyStepList,</w:t>
      </w:r>
    </w:p>
    <w:p w14:paraId="3403DA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notifications,</w:t>
      </w:r>
    </w:p>
    <w:p w14:paraId="678750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demoMode,</w:t>
      </w:r>
    </w:p>
    <w:p w14:paraId="28141F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updateTime,</w:t>
      </w:r>
    </w:p>
    <w:p w14:paraId="5599CB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deviceStats,</w:t>
      </w:r>
    </w:p>
    <w:p w14:paraId="2599E8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deviceTypeStats,</w:t>
      </w:r>
    </w:p>
    <w:p w14:paraId="0C1718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alarmStats,</w:t>
      </w:r>
    </w:p>
    <w:p w14:paraId="43D6B9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selectBuilding,</w:t>
      </w:r>
    </w:p>
    <w:p w14:paraId="319F34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selectDevice,</w:t>
      </w:r>
    </w:p>
    <w:p w14:paraId="450624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selectFloor,</w:t>
      </w:r>
    </w:p>
    <w:p w14:paraId="093BC8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selectZone,</w:t>
      </w:r>
    </w:p>
    <w:p w14:paraId="3278AF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addNotification,</w:t>
      </w:r>
    </w:p>
    <w:p w14:paraId="4FA03B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removeNotification,</w:t>
      </w:r>
    </w:p>
    <w:p w14:paraId="6D067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dismissNotification,</w:t>
      </w:r>
    </w:p>
    <w:p w14:paraId="54139A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simulateAlarm,</w:t>
      </w:r>
    </w:p>
    <w:p w14:paraId="430B14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simulateFireAlarm,</w:t>
      </w:r>
    </w:p>
    <w:p w14:paraId="5A1CC7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triggerFireScenario,</w:t>
      </w:r>
    </w:p>
    <w:p w14:paraId="595348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updateDeviceStatus,</w:t>
      </w:r>
    </w:p>
    <w:p w14:paraId="44F4DD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resolveAlarm,</w:t>
      </w:r>
    </w:p>
    <w:p w14:paraId="6F281E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startEmergency,</w:t>
      </w:r>
    </w:p>
    <w:p w14:paraId="3F1B74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advanceEmergencyStep,</w:t>
      </w:r>
    </w:p>
    <w:p w14:paraId="35656C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completeEmergency,</w:t>
      </w:r>
    </w:p>
    <w:p w14:paraId="6455F4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toggleDemoMode,</w:t>
      </w:r>
      <w:r>
        <w:rPr>
          <w:color w:val="000000"/>
        </w:rPr>
        <w:br w:type="page"/>
      </w:r>
    </w:p>
    <w:p w14:paraId="6B61B9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resetDemoState,</w:t>
      </w:r>
    </w:p>
    <w:p w14:paraId="432378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updateRandomData,</w:t>
      </w:r>
    </w:p>
    <w:p w14:paraId="686CCF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persons,</w:t>
      </w:r>
    </w:p>
    <w:p w14:paraId="1CA9B7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personStats,</w:t>
      </w:r>
    </w:p>
    <w:p w14:paraId="157ABB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lightingStatus,</w:t>
      </w:r>
    </w:p>
    <w:p w14:paraId="77193C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lightingDevices,</w:t>
      </w:r>
    </w:p>
    <w:p w14:paraId="19E11B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brightnessHistory,</w:t>
      </w:r>
    </w:p>
    <w:p w14:paraId="09DFFB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lightingEnergy,</w:t>
      </w:r>
    </w:p>
    <w:p w14:paraId="7D375D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inspectionResult,</w:t>
      </w:r>
    </w:p>
    <w:p w14:paraId="29F2D1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inspectionHistory,</w:t>
      </w:r>
    </w:p>
    <w:p w14:paraId="5C3941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inspectionSteps,</w:t>
      </w:r>
    </w:p>
    <w:p w14:paraId="119986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inspectionDevices,</w:t>
      </w:r>
    </w:p>
    <w:p w14:paraId="429601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inspectionInProgress,</w:t>
      </w:r>
    </w:p>
    <w:p w14:paraId="1DB9E6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evacuationDevices,</w:t>
      </w:r>
    </w:p>
    <w:p w14:paraId="224C6B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evacuationLogs,</w:t>
      </w:r>
    </w:p>
    <w:p w14:paraId="55CAF6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fireEvent,</w:t>
      </w:r>
    </w:p>
    <w:p w14:paraId="6F2572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riskAreas,</w:t>
      </w:r>
    </w:p>
    <w:p w14:paraId="1BB5FB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deviceConfig,</w:t>
      </w:r>
    </w:p>
    <w:p w14:paraId="52AECB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demoStep,</w:t>
      </w:r>
    </w:p>
    <w:p w14:paraId="5D075F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demoStepList,</w:t>
      </w:r>
    </w:p>
    <w:p w14:paraId="733B40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personTrend,</w:t>
      </w:r>
    </w:p>
    <w:p w14:paraId="4E9B17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zoneHeatmap,</w:t>
      </w:r>
    </w:p>
    <w:p w14:paraId="23677E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onlineSensorCount,</w:t>
      </w:r>
    </w:p>
    <w:p w14:paraId="0DA426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riskAreaCount,</w:t>
      </w:r>
    </w:p>
    <w:p w14:paraId="283481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deviceHealthScore,</w:t>
      </w:r>
    </w:p>
    <w:p w14:paraId="5E577F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refreshBuildings,</w:t>
      </w:r>
    </w:p>
    <w:p w14:paraId="303AE5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refreshPersonStats,</w:t>
      </w:r>
    </w:p>
    <w:p w14:paraId="2AC066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refreshStats,</w:t>
      </w:r>
    </w:p>
    <w:p w14:paraId="2D9086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simulatePerson,</w:t>
      </w:r>
    </w:p>
    <w:p w14:paraId="48AC71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simulateRisk,</w:t>
      </w:r>
    </w:p>
    <w:p w14:paraId="2AB9F3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startInspection,</w:t>
      </w:r>
    </w:p>
    <w:p w14:paraId="77F009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completeInspection,</w:t>
      </w:r>
    </w:p>
    <w:p w14:paraId="6241C9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advanceInspectionStep,</w:t>
      </w:r>
    </w:p>
    <w:p w14:paraId="71433B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resetInspection,</w:t>
      </w:r>
    </w:p>
    <w:p w14:paraId="1196F7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switchLightingMode,</w:t>
      </w:r>
    </w:p>
    <w:p w14:paraId="1FA646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simulatePersonEnter,</w:t>
      </w:r>
    </w:p>
    <w:p w14:paraId="19DD6F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switchEvacuationDirection,</w:t>
      </w:r>
    </w:p>
    <w:p w14:paraId="17617D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addEvacuationLog,</w:t>
      </w:r>
    </w:p>
    <w:p w14:paraId="1B65D6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batchSwitchEvacuationDirection,</w:t>
      </w:r>
    </w:p>
    <w:p w14:paraId="7B01F1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setEmergencyMode,</w:t>
      </w:r>
    </w:p>
    <w:p w14:paraId="142870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clearFireScenario,</w:t>
      </w:r>
    </w:p>
    <w:p w14:paraId="17A5B0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getDevicesFiltered,</w:t>
      </w:r>
    </w:p>
    <w:p w14:paraId="153F53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updateDeviceConfig,</w:t>
      </w:r>
    </w:p>
    <w:p w14:paraId="0B7A78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startDemoFlow,</w:t>
      </w:r>
    </w:p>
    <w:p w14:paraId="4C156F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advanceDemoStage,</w:t>
      </w:r>
    </w:p>
    <w:p w14:paraId="71EBBE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resetDemoFlow,</w:t>
      </w:r>
    </w:p>
    <w:p w14:paraId="7D2490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strandedPersons,</w:t>
      </w:r>
    </w:p>
    <w:p w14:paraId="4A5847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rescueState,</w:t>
      </w:r>
    </w:p>
    <w:p w14:paraId="057BC5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rescueTask,</w:t>
      </w:r>
    </w:p>
    <w:p w14:paraId="756C28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strandedLocated,</w:t>
      </w:r>
      <w:r>
        <w:rPr>
          <w:color w:val="000000"/>
        </w:rPr>
        <w:br w:type="page"/>
      </w:r>
    </w:p>
    <w:p w14:paraId="23B005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rescueCompleted,</w:t>
      </w:r>
    </w:p>
    <w:p w14:paraId="51108A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confirmStrandedLocation,</w:t>
      </w:r>
    </w:p>
    <w:p w14:paraId="5B5F11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confirmRetainedPersonnel,</w:t>
      </w:r>
    </w:p>
    <w:p w14:paraId="285B81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dispatchRescueTeam,</w:t>
      </w:r>
    </w:p>
    <w:p w14:paraId="3FB8B0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adjustEvacuationDirection,</w:t>
      </w:r>
    </w:p>
    <w:p w14:paraId="6E97E4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startPulseFlash,</w:t>
      </w:r>
    </w:p>
    <w:p w14:paraId="74A790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nodeTypes,</w:t>
      </w:r>
    </w:p>
    <w:p w14:paraId="01E7E9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lightingModes,</w:t>
      </w:r>
    </w:p>
    <w:p w14:paraId="6F7C2C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emergencyMode,</w:t>
      </w:r>
    </w:p>
    <w:p w14:paraId="405A8E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// ── 五阶段应急处置流程（首页演示主控，状态集中于此） ──</w:t>
      </w:r>
    </w:p>
    <w:p w14:paraId="546AEA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emergencyStage,</w:t>
      </w:r>
    </w:p>
    <w:p w14:paraId="6BD58A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fireAlertVisible,</w:t>
      </w:r>
    </w:p>
    <w:p w14:paraId="4813B7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fireConfirmed,</w:t>
      </w:r>
    </w:p>
    <w:p w14:paraId="27ED79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emergencyResponseConfirmed,</w:t>
      </w:r>
    </w:p>
    <w:p w14:paraId="05334F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routeDecisionConfirmed,</w:t>
      </w:r>
    </w:p>
    <w:p w14:paraId="48DC42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activeRoutePlanId,</w:t>
      </w:r>
    </w:p>
    <w:p w14:paraId="4B1571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evacRun,</w:t>
      </w:r>
    </w:p>
    <w:p w14:paraId="58E835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evacStats,</w:t>
      </w:r>
    </w:p>
    <w:p w14:paraId="5E7F25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detectFireScenario,</w:t>
      </w:r>
    </w:p>
    <w:p w14:paraId="385987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activateEmergencyResponse,</w:t>
      </w:r>
    </w:p>
    <w:p w14:paraId="591AE4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generateEvacuationOptions,</w:t>
      </w:r>
    </w:p>
    <w:p w14:paraId="16B391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selectEvacuationPlan,</w:t>
      </w:r>
    </w:p>
    <w:p w14:paraId="69156E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backToPlanList,</w:t>
      </w:r>
    </w:p>
    <w:p w14:paraId="2FE418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confirmEvacuationPlan,</w:t>
      </w:r>
    </w:p>
    <w:p w14:paraId="6C4809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startEvacuationRun,</w:t>
      </w:r>
    </w:p>
    <w:p w14:paraId="50E145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stopEvacuationSim,</w:t>
      </w:r>
    </w:p>
    <w:p w14:paraId="51AB58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resetEmergencyFlow,</w:t>
      </w:r>
    </w:p>
    <w:p w14:paraId="38F5E9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syncStageAfterExternalFire,</w:t>
      </w:r>
    </w:p>
    <w:p w14:paraId="34A456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routePlans,</w:t>
      </w:r>
    </w:p>
    <w:p w14:paraId="378D72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currentRoutePlanId,</w:t>
      </w:r>
    </w:p>
    <w:p w14:paraId="49DD49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currentRoutePlan,</w:t>
      </w:r>
    </w:p>
    <w:p w14:paraId="4CBA29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routeMatrix,</w:t>
      </w:r>
    </w:p>
    <w:p w14:paraId="6F72E5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selectedZone,</w:t>
      </w:r>
    </w:p>
    <w:p w14:paraId="4FD134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blockedNodeIds,</w:t>
      </w:r>
    </w:p>
    <w:p w14:paraId="3C7E5C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blockedEdgeKeys,</w:t>
      </w:r>
    </w:p>
    <w:p w14:paraId="5EBE3E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routeMode,</w:t>
      </w:r>
    </w:p>
    <w:p w14:paraId="25EBB9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routeDebug,</w:t>
      </w:r>
    </w:p>
    <w:p w14:paraId="3A8CDD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routeBuildingId,</w:t>
      </w:r>
    </w:p>
    <w:p w14:paraId="17CEB6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routeFloorId,</w:t>
      </w:r>
    </w:p>
    <w:p w14:paraId="61E84B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routeStartArea,</w:t>
      </w:r>
    </w:p>
    <w:p w14:paraId="34ADE4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routeTargetExit,</w:t>
      </w:r>
    </w:p>
    <w:p w14:paraId="07451C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routeNodes,</w:t>
      </w:r>
    </w:p>
    <w:p w14:paraId="7F7B67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routeEdges,</w:t>
      </w:r>
    </w:p>
    <w:p w14:paraId="38120F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routeDeviceBindings,</w:t>
      </w:r>
    </w:p>
    <w:p w14:paraId="562F7F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routeFireAutoSwitch,</w:t>
      </w:r>
    </w:p>
    <w:p w14:paraId="5D5230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generateRoutePlans,</w:t>
      </w:r>
    </w:p>
    <w:p w14:paraId="63BB2D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toggleRouteDebug,</w:t>
      </w:r>
    </w:p>
    <w:p w14:paraId="16D93C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setCurrentRoutePlan,</w:t>
      </w:r>
    </w:p>
    <w:p w14:paraId="173D02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setSelectedZone,</w:t>
      </w:r>
    </w:p>
    <w:p w14:paraId="681656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getRoutePlanById,</w:t>
      </w:r>
      <w:r>
        <w:rPr>
          <w:color w:val="000000"/>
        </w:rPr>
        <w:br w:type="page"/>
      </w:r>
    </w:p>
    <w:p w14:paraId="4C1DAE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getRouteSegmentForFloor,</w:t>
      </w:r>
    </w:p>
    <w:p w14:paraId="3136D1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getAllZoneRoutes,</w:t>
      </w:r>
    </w:p>
    <w:p w14:paraId="72322D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applyRouteToDevices,</w:t>
      </w:r>
    </w:p>
    <w:p w14:paraId="5FED71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simulateRouteFire,</w:t>
      </w:r>
    </w:p>
    <w:p w14:paraId="4D3FA0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clearRouteFire,</w:t>
      </w:r>
    </w:p>
    <w:p w14:paraId="1A950E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replanRoutesForFire,</w:t>
      </w:r>
    </w:p>
    <w:p w14:paraId="611C27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addManualNode,</w:t>
      </w:r>
    </w:p>
    <w:p w14:paraId="075D54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toggleManualEdge,</w:t>
      </w:r>
    </w:p>
    <w:p w14:paraId="002DF2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setManualStart,</w:t>
      </w:r>
    </w:p>
    <w:p w14:paraId="1A3F6E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setManualExit,</w:t>
      </w:r>
    </w:p>
    <w:p w14:paraId="60E0C6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saveManualRoute,</w:t>
      </w:r>
    </w:p>
    <w:p w14:paraId="52EFAF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clearManualRoute,</w:t>
      </w:r>
    </w:p>
    <w:p w14:paraId="010709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dashboardView,</w:t>
      </w:r>
    </w:p>
    <w:p w14:paraId="39A504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saveDashboardViewState,</w:t>
      </w:r>
    </w:p>
    <w:p w14:paraId="68A8F5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restoreDashboardView,</w:t>
      </w:r>
    </w:p>
    <w:p w14:paraId="547B3F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setDashboardFire,</w:t>
      </w:r>
    </w:p>
    <w:p w14:paraId="79BE4E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clearDashboardFire,</w:t>
      </w:r>
    </w:p>
    <w:p w14:paraId="5ED428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operationLogs,</w:t>
      </w:r>
    </w:p>
    <w:p w14:paraId="72EE69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addOperationLog,</w:t>
      </w:r>
    </w:p>
    <w:p w14:paraId="296590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2C7CB3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})</w:t>
      </w:r>
    </w:p>
    <w:p w14:paraId="5563CC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// File: src/stores/platformStore.js</w:t>
      </w:r>
    </w:p>
    <w:p w14:paraId="4F5671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import { defineStore } from 'pinia'</w:t>
      </w:r>
    </w:p>
    <w:p w14:paraId="4FF131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import { ref, computed } from 'vue'</w:t>
      </w:r>
    </w:p>
    <w:p w14:paraId="5D7E56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import { useFireStore } from './fireStore'</w:t>
      </w:r>
    </w:p>
    <w:p w14:paraId="22BB6C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export const usePlatformStore = defineStore('platform', () =&gt; {</w:t>
      </w:r>
    </w:p>
    <w:p w14:paraId="28FE01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const fireStore = useFireStore()</w:t>
      </w:r>
    </w:p>
    <w:p w14:paraId="0937D0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const demoFlowActive = ref(false)</w:t>
      </w:r>
    </w:p>
    <w:p w14:paraId="5E4083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// 演示步骤索引与 fireStore.emergencyStage 统一（阶段1~6 → 索引0~5）；未起火时归零</w:t>
      </w:r>
    </w:p>
    <w:p w14:paraId="5EFBBE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const demoStepIndex = computed(() =&gt; {</w:t>
      </w:r>
    </w:p>
    <w:p w14:paraId="2D0BD0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const s = fireStore.emergencyStage</w:t>
      </w:r>
    </w:p>
    <w:p w14:paraId="6F9B06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if (!s || s &lt;= 0) return 0</w:t>
      </w:r>
    </w:p>
    <w:p w14:paraId="35F43B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return Math.min(s - 1, 5)</w:t>
      </w:r>
    </w:p>
    <w:p w14:paraId="515EA5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 w14:paraId="05EDBD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// 六阶段演示流程（展示用，真实状态由 fireStore.emergencyStage 驱动）</w:t>
      </w:r>
    </w:p>
    <w:p w14:paraId="4630F9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const demoFlowSteps = ref([</w:t>
      </w:r>
    </w:p>
    <w:p w14:paraId="42F698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{ id: 1, name: '发现火灾', icon: 'fire', status: 'pending' },</w:t>
      </w:r>
    </w:p>
    <w:p w14:paraId="217D13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{ id: 2, name: '启动应急响应', icon: 'alert', status: 'pending' },</w:t>
      </w:r>
    </w:p>
    <w:p w14:paraId="6F0B93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{ id: 3, name: '疏散路径', icon: 'route', status: 'pending' },</w:t>
      </w:r>
    </w:p>
    <w:p w14:paraId="295481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{ id: 4, name: '智能疏散', icon: 'evac', status: 'pending' },</w:t>
      </w:r>
    </w:p>
    <w:p w14:paraId="152329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{ id: 5, name: '人员疏散完成', icon: 'check', status: 'pending' },</w:t>
      </w:r>
    </w:p>
    <w:p w14:paraId="0789B4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{ id: 6, name: '协同救援', icon: 'rescue', status: 'pending' },</w:t>
      </w:r>
    </w:p>
    <w:p w14:paraId="74DD14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])</w:t>
      </w:r>
    </w:p>
    <w:p w14:paraId="10B54B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const currentStep = computed(() =&gt; demoFlowSteps.value[demoStepIndex.value])</w:t>
      </w:r>
    </w:p>
    <w:p w14:paraId="21CAAC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const isLastStep = computed(() =&gt; demoStepIndex.value &gt;= demoFlowSteps.value.length - 1)</w:t>
      </w:r>
    </w:p>
    <w:p w14:paraId="15686A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const progress = computed(() =&gt; {</w:t>
      </w:r>
    </w:p>
    <w:p w14:paraId="39CB76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if (!demoFlowActive.value) return 0</w:t>
      </w:r>
    </w:p>
    <w:p w14:paraId="47074B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return Math.round(((demoStepIndex.value) / demoFlowSteps.value.length) * 100)</w:t>
      </w:r>
    </w:p>
    <w:p w14:paraId="33EF49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 w14:paraId="3BAE87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// ① 发现火灾：复位演示并定位 3号楼 5F A区</w:t>
      </w:r>
      <w:r>
        <w:rPr>
          <w:color w:val="000000"/>
        </w:rPr>
        <w:br w:type="page"/>
      </w:r>
    </w:p>
    <w:p w14:paraId="08A7E2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function startDemoFlow() {</w:t>
      </w:r>
    </w:p>
    <w:p w14:paraId="0A5A0B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demoFlowActive.value = true</w:t>
      </w:r>
    </w:p>
    <w:p w14:paraId="5B5C79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fireStore.startDemoFlow()</w:t>
      </w:r>
    </w:p>
    <w:p w14:paraId="3D34A0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return currentStep.value</w:t>
      </w:r>
    </w:p>
    <w:p w14:paraId="3212DC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740D49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// 推进一步：调用 fireStore 的真实状态变更（每步都真实改变平台状态）</w:t>
      </w:r>
    </w:p>
    <w:p w14:paraId="529C1F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function advanceDemoFlow() {</w:t>
      </w:r>
    </w:p>
    <w:p w14:paraId="7C4399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if (!demoFlowActive.value) return null</w:t>
      </w:r>
    </w:p>
    <w:p w14:paraId="1D1C1F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fireStore.advanceDemoStage()</w:t>
      </w:r>
    </w:p>
    <w:p w14:paraId="2F020B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return currentStep.value</w:t>
      </w:r>
    </w:p>
    <w:p w14:paraId="3A1431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340A70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function resetDemoFlow() {</w:t>
      </w:r>
    </w:p>
    <w:p w14:paraId="7F4CC6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demoFlowActive.value = false</w:t>
      </w:r>
    </w:p>
    <w:p w14:paraId="34D98F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fireStore.resetDemoFlow()</w:t>
      </w:r>
    </w:p>
    <w:p w14:paraId="3A3F80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52C468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return {</w:t>
      </w:r>
    </w:p>
    <w:p w14:paraId="748257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demoFlowActive,</w:t>
      </w:r>
    </w:p>
    <w:p w14:paraId="3DEA06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demoStepIndex,</w:t>
      </w:r>
    </w:p>
    <w:p w14:paraId="12CEC7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demoFlowSteps,</w:t>
      </w:r>
    </w:p>
    <w:p w14:paraId="5A8095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currentStep,</w:t>
      </w:r>
    </w:p>
    <w:p w14:paraId="51F01F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isLastStep,</w:t>
      </w:r>
    </w:p>
    <w:p w14:paraId="3ECD80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progress,</w:t>
      </w:r>
    </w:p>
    <w:p w14:paraId="79FC08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startDemoFlow,</w:t>
      </w:r>
    </w:p>
    <w:p w14:paraId="66751E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advanceDemoFlow,</w:t>
      </w:r>
    </w:p>
    <w:p w14:paraId="23A4BB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resetDemoFlow,</w:t>
      </w:r>
    </w:p>
    <w:p w14:paraId="1DC811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24E9D2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})</w:t>
      </w:r>
    </w:p>
    <w:p w14:paraId="4D0E6F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// File: src/components/DemoPanel.vue</w:t>
      </w:r>
    </w:p>
    <w:p w14:paraId="4B137F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&lt;template&gt;</w:t>
      </w:r>
    </w:p>
    <w:p w14:paraId="2471A6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&lt;div class="demo-panel fire-card"&gt;</w:t>
      </w:r>
    </w:p>
    <w:p w14:paraId="407658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&lt;div class="panel-header"&gt;</w:t>
      </w:r>
    </w:p>
    <w:p w14:paraId="456070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&lt;span class="panel-title"&gt;演示控制台&lt;/span&gt;</w:t>
      </w:r>
    </w:p>
    <w:p w14:paraId="7F6200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&lt;button class="close-btn" @click="store.toggleDemoMode()"&gt;</w:t>
      </w:r>
    </w:p>
    <w:p w14:paraId="24B044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&lt;svg width="12" height="12" viewBox="0 0 24 24" fill="none" stroke="currentColor" stroke-width="2"&gt;&lt;path d="M18 6L6 18M6 6l12 12"/&gt;&lt;/svg&gt;</w:t>
      </w:r>
    </w:p>
    <w:p w14:paraId="07A2E4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&lt;/button&gt;</w:t>
      </w:r>
    </w:p>
    <w:p w14:paraId="138E2D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 w14:paraId="6FA074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&lt;div class="panel-body"&gt;</w:t>
      </w:r>
    </w:p>
    <w:p w14:paraId="6860E7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&lt;!-- 快捷操作（不弹窗，仅驱动平台真实状态） --&gt;</w:t>
      </w:r>
    </w:p>
    <w:p w14:paraId="2D65F9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 class="section-label"&gt;快捷操作&lt;/div&gt;</w:t>
      </w:r>
    </w:p>
    <w:p w14:paraId="5C688B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&lt;button class="demo-btn reset" @click="handleReset"&gt;</w:t>
      </w:r>
    </w:p>
    <w:p w14:paraId="27AE26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&lt;svg class="btn-svg" viewBox="0 0 24 24" fill="none" stroke="currentColor" stroke-width="1.5"&gt;&lt;path d="M3 12a9 9 0 0115.5-6.5L21 8"/&gt;&lt;path d="M21 3v5h-5"/&gt;&lt;path d="M21 12a9 9 0 01-15.5 6.5L3 16"/&gt;&lt;path d="M3 21v-5h5"/&gt;&lt;/svg&gt;</w:t>
      </w:r>
    </w:p>
    <w:p w14:paraId="0AEA57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&lt;span&gt;正常状态&lt;/span&gt;</w:t>
      </w:r>
    </w:p>
    <w:p w14:paraId="368521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&lt;/button&gt;</w:t>
      </w:r>
    </w:p>
    <w:p w14:paraId="42CDE9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&lt;button class="demo-btn warning" @click="handleSimulateAlarm"&gt;</w:t>
      </w:r>
    </w:p>
    <w:p w14:paraId="38F4E4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&lt;svg class="btn-svg" viewBox="0 0 24 24" fill="none" stroke="currentColor" stroke-width="1.5"&gt;&lt;path d="M12 9v4M12 17h.01M10.29 3.86L1.82 18a2 2 0 001.71 3h16.94a2 2 0 001.71-3L13.71 3.86a2 2 0 00-3.42 0z"/&gt;&lt;/svg&gt;</w:t>
      </w:r>
    </w:p>
    <w:p w14:paraId="7524BD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&lt;span&gt;模拟异常&lt;/span&gt;</w:t>
      </w:r>
    </w:p>
    <w:p w14:paraId="7DEA70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&lt;/button&gt;</w:t>
      </w:r>
    </w:p>
    <w:p w14:paraId="379C57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&lt;button class="demo-btn danger" @click="handleSimulateFire"&gt;</w:t>
      </w:r>
    </w:p>
    <w:p w14:paraId="42FFC0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&lt;svg class="btn-svg" viewBox="0 0 24 24" fill="none" stroke="currentColor" stroke-width="1.5"&gt;&lt;path d="M12 2C8 6 6 9 6 13a6 6 0 0012 0c0-2-1-4-2-5 0 2-1 3-2 3 0-3-2-6-2-9z"/&gt;&lt;/svg&gt;</w:t>
      </w:r>
    </w:p>
    <w:p w14:paraId="763871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&lt;span&gt;模拟火灾&lt;/span&gt;</w:t>
      </w:r>
      <w:r>
        <w:rPr>
          <w:color w:val="000000"/>
        </w:rPr>
        <w:br w:type="page"/>
      </w:r>
    </w:p>
    <w:p w14:paraId="67021F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&lt;/button&gt;</w:t>
      </w:r>
    </w:p>
    <w:p w14:paraId="53CFC5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 class="section-divider"&gt;&lt;/div&gt;</w:t>
      </w:r>
    </w:p>
    <w:p w14:paraId="2AE7E2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&lt;!-- 六阶段演示流程（真实改变平台状态，统一单一数据源） --&gt;</w:t>
      </w:r>
    </w:p>
    <w:p w14:paraId="14EC84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 class="section-label"&gt;六阶段演示流程&lt;/div&gt;</w:t>
      </w:r>
    </w:p>
    <w:p w14:paraId="4ED56E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 class="demo-flow-progress"&gt;</w:t>
      </w:r>
    </w:p>
    <w:p w14:paraId="40048C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&lt;el-progress :percentage="platformStore.demoFlowProgress" :stroke-width="6" :color="'#4CC9F0'" /&gt;</w:t>
      </w:r>
    </w:p>
    <w:p w14:paraId="25A3DD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 w14:paraId="0C0F2E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 class="demo-flow-steps"&gt;</w:t>
      </w:r>
    </w:p>
    <w:p w14:paraId="6CC3AE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</w:t>
      </w:r>
    </w:p>
    <w:p w14:paraId="35FCD1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v-for="(step, idx) in platformStore.demoFlowSteps"</w:t>
      </w:r>
    </w:p>
    <w:p w14:paraId="51A1D0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:key="step.id"</w:t>
      </w:r>
    </w:p>
    <w:p w14:paraId="0C71CB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class="flow-step"</w:t>
      </w:r>
    </w:p>
    <w:p w14:paraId="23364D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:class="stepStatus(idx)"</w:t>
      </w:r>
    </w:p>
    <w:p w14:paraId="27383E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&gt;</w:t>
      </w:r>
    </w:p>
    <w:p w14:paraId="7E93E8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&lt;span class="step-icon"&gt;</w:t>
      </w:r>
    </w:p>
    <w:p w14:paraId="00150A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&lt;svg v-if="step.icon === 'fire'" width="12" height="12" viewBox="0 0 24 24" fill="none" stroke="currentColor" stroke-width="1.5"&gt;&lt;path d="M12 2C8 6 6 9 6 13a6 6 0 0012 0c0-2-1-4-2-5 0 2-1 3-2 3 0-3-2-6-2-9z"/&gt;&lt;/svg&gt;</w:t>
      </w:r>
    </w:p>
    <w:p w14:paraId="37E228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&lt;svg v-else-if="step.icon === 'alert'" width="12" height="12" viewBox="0 0 24 24" fill="none" stroke="currentColor" stroke-width="1.5"&gt;&lt;path d="M12 9v4M12 17h.01M10.29 3.86L1.82 18a2 2 0 001.71 3h16.94a2 2 0 001.71-3L13.71 3.86a2 2 0 00-3.42 0z"/&gt;&lt;/svg&gt;</w:t>
      </w:r>
    </w:p>
    <w:p w14:paraId="569975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&lt;svg v-else-if="step.icon === 'route'" width="12" height="12" viewBox="0 0 24 24" fill="none" stroke="currentColor" stroke-width="1.5"&gt;&lt;circle cx="6" cy="6" r="2.5"/&gt;&lt;circle cx="18" cy="18" r="2.5"/&gt;&lt;path d="M6 8.5V14a2 2 0 0 0 2 2h6.5"/&gt;&lt;path d="M16 4.5h2.5V11"/&gt;&lt;/svg&gt;</w:t>
      </w:r>
    </w:p>
    <w:p w14:paraId="565AC8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&lt;svg v-else-if="step.icon === 'evac'" width="12" height="12" viewBox="0 0 24 24" fill="none" stroke="currentColor" stroke-width="1.5"&gt;&lt;circle cx="9" cy="7" r="3"/&gt;&lt;path d="M3 21v-2a6 6 0 0 1 12 0v2"/&gt;&lt;path d="M15 11l5 5M20 11l-5 5"/&gt;&lt;/svg&gt;</w:t>
      </w:r>
    </w:p>
    <w:p w14:paraId="03A8B6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&lt;svg v-else-if="step.icon === 'check'" width="12" height="12" viewBox="0 0 24 24" fill="none" stroke="currentColor" stroke-width="1.5"&gt;&lt;path d="M22 11.08V12a10 10 0 11-5.93-9.14"/&gt;&lt;path d="M22 4L12 14.01l-3-3"/&gt;&lt;/svg&gt;</w:t>
      </w:r>
    </w:p>
    <w:p w14:paraId="06C01D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&lt;svg v-else-if="step.icon === 'rescue'" width="12" height="12" viewBox="0 0 24 24" fill="none" stroke="currentColor" stroke-width="1.5"&gt;&lt;path d="M12 2l8 4v6c0 5-3.5 8.5-8 10-4.5-1.5-8-5-8-10V6l8-4z"/&gt;&lt;path d="M12 8v8M8 12h8"/&gt;&lt;/svg&gt;</w:t>
      </w:r>
    </w:p>
    <w:p w14:paraId="2318F3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&lt;/span&gt;</w:t>
      </w:r>
    </w:p>
    <w:p w14:paraId="7DA3FE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&lt;span class="step-name"&gt;{{ step.name }}&lt;/span&gt;</w:t>
      </w:r>
    </w:p>
    <w:p w14:paraId="6DA99B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&lt;span class="step-status"&gt;</w:t>
      </w:r>
    </w:p>
    <w:p w14:paraId="7A3E1A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&lt;svg v-if="stepStatus(idx) === 'done'" width="10" height="10" viewBox="0 0 24 24" fill="none" stroke="#22C55E" stroke-width="2"&gt;&lt;path d="M20 6L9 17l-5-5"/&gt;&lt;/svg&gt;</w:t>
      </w:r>
    </w:p>
    <w:p w14:paraId="376039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v-else-if="stepStatus(idx) === 'processing'" class="processing-dot"&gt;&lt;/span&gt;</w:t>
      </w:r>
    </w:p>
    <w:p w14:paraId="4AF75F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v-else class="step-dot"&gt;&lt;/span&gt;</w:t>
      </w:r>
    </w:p>
    <w:p w14:paraId="1B4EAE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&lt;/span&gt;</w:t>
      </w:r>
    </w:p>
    <w:p w14:paraId="04AD5B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 w14:paraId="737664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 w14:paraId="7849FB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 class="stage-desc" v-if="stageDesc"&gt;{{ stageDesc }}&lt;/div&gt;</w:t>
      </w:r>
    </w:p>
    <w:p w14:paraId="3ADD81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 class="demo-flow-actions"&gt;</w:t>
      </w:r>
    </w:p>
    <w:p w14:paraId="530495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&lt;button class="demo-btn demo-flow" @click="handleDemoFlow"&gt;</w:t>
      </w:r>
    </w:p>
    <w:p w14:paraId="4D62C4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&lt;svg class="btn-svg" viewBox="0 0 24 24" fill="none" stroke="currentColor" stroke-width="1.5"&gt;</w:t>
      </w:r>
    </w:p>
    <w:p w14:paraId="6BB13F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&lt;polygon v-if="!platformStore.demoFlowActive" points="5 3 19 12 5 21 5 3"/&gt;</w:t>
      </w:r>
    </w:p>
    <w:p w14:paraId="59AC74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&lt;template v-else&gt;</w:t>
      </w:r>
    </w:p>
    <w:p w14:paraId="26C979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&lt;path d="M5 4l10 8-10 8z"/&gt;</w:t>
      </w:r>
    </w:p>
    <w:p w14:paraId="23FA02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  &lt;path d="M19 5v14"/&gt;</w:t>
      </w:r>
    </w:p>
    <w:p w14:paraId="1BAAF2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  &lt;/template&gt;</w:t>
      </w:r>
    </w:p>
    <w:p w14:paraId="16CDBA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&lt;/svg&gt;</w:t>
      </w:r>
    </w:p>
    <w:p w14:paraId="660179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&lt;span&gt;{{ platformStore.demoFlowActive ? '推进下一步' : '启动演示流程' }}&lt;/span&gt;</w:t>
      </w:r>
    </w:p>
    <w:p w14:paraId="3A340C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&lt;/button&gt;</w:t>
      </w:r>
    </w:p>
    <w:p w14:paraId="647C3A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&lt;button class="demo-btn demo-auto" @click="handleAutoDemo"&gt;</w:t>
      </w:r>
    </w:p>
    <w:p w14:paraId="51D770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&lt;svg class="btn-svg" viewBox="0 0 24 24" fill="none" stroke="currentColor" stroke-width="1.5"&gt;&lt;polygon points="5 4 15 12 5 20 5 4"/&gt;&lt;line x1="19" y1="5" x2="19" y2="19"/&gt;&lt;/svg&gt;</w:t>
      </w:r>
    </w:p>
    <w:p w14:paraId="0178C0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&lt;span&gt;自动演示&lt;/span&gt;</w:t>
      </w:r>
    </w:p>
    <w:p w14:paraId="32CEC0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&lt;/button&gt;</w:t>
      </w:r>
    </w:p>
    <w:p w14:paraId="28DCE0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&lt;button class="demo-btn reset" @click="handleStopAutoDemo" v-if="platformStore.demoFlowActive || store.emergencyStage &gt; 0"&gt;</w:t>
      </w:r>
    </w:p>
    <w:p w14:paraId="5CE7EC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&lt;svg class="btn-svg" viewBox="0 0 24 24" fill="none" stroke="currentColor" stroke-width="1.5"&gt;&lt;rect x="6" y="6" width="12" height="12"/&gt;&lt;/svg&gt;</w:t>
      </w:r>
    </w:p>
    <w:p w14:paraId="1EC1D2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&lt;span&gt;停止重置&lt;/span&gt;</w:t>
      </w:r>
    </w:p>
    <w:p w14:paraId="551A1E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&lt;/button&gt;</w:t>
      </w:r>
      <w:r>
        <w:rPr>
          <w:color w:val="000000"/>
        </w:rPr>
        <w:br w:type="page"/>
      </w:r>
    </w:p>
    <w:p w14:paraId="15659B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 w14:paraId="7002D4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 w14:paraId="4AEE50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&lt;/div&gt;</w:t>
      </w:r>
    </w:p>
    <w:p w14:paraId="3425A7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&lt;/template&gt;</w:t>
      </w:r>
    </w:p>
    <w:p w14:paraId="0A3F05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&lt;script setup&gt;</w:t>
      </w:r>
    </w:p>
    <w:p w14:paraId="0C3619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import { useFireStore } from '../stores/fireStore'</w:t>
      </w:r>
    </w:p>
    <w:p w14:paraId="0EB58F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import { usePlatformStore } from '../stores/platformStore'</w:t>
      </w:r>
    </w:p>
    <w:p w14:paraId="6A5443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import { computed } from 'vue'</w:t>
      </w:r>
    </w:p>
    <w:p w14:paraId="797F9E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const store = useFireStore()</w:t>
      </w:r>
    </w:p>
    <w:p w14:paraId="638B33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const platformStore = usePlatformStore()</w:t>
      </w:r>
    </w:p>
    <w:p w14:paraId="071478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const stageDescMap = {</w:t>
      </w:r>
    </w:p>
    <w:p w14:paraId="416B9E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0: '点击「启动演示流程」开始六阶段消防应急演示。',</w:t>
      </w:r>
    </w:p>
    <w:p w14:paraId="170BB8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1: '已定位火情建筑/楼层/区域（3号楼 5F A区），设备状态与日志已更新。',</w:t>
      </w:r>
    </w:p>
    <w:p w14:paraId="3B37B1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2: '已确认火灾并启动应急响应：联动应急照明、标记危险区域与风险人员、自动计算疏散路线。',</w:t>
      </w:r>
    </w:p>
    <w:p w14:paraId="707EAA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3: '多套疏散路线已生成（避开火灾区、不穿墙），查看推荐/备选路线后「确认疏散路径」。',</w:t>
      </w:r>
    </w:p>
    <w:p w14:paraId="66C53B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4: '智能疏散中：疏散指示灯进入脉冲强闪，A/B/C/D 人员沿路线动态撤离。',</w:t>
      </w:r>
    </w:p>
    <w:p w14:paraId="74FCB9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5: '疏散完成，自动识别滞留人员；页面直接显示滞留人数/位置，点击「确认滞留人员位置」。',</w:t>
      </w:r>
    </w:p>
    <w:p w14:paraId="461A45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6: '协同救援已启动：已联系消防救援队伍，建立救援任务与通道。',</w:t>
      </w:r>
    </w:p>
    <w:p w14:paraId="33F918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36D2D9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const stageDesc = computed(() =&gt; stageDescMap[store.emergencyStage] || '')</w:t>
      </w:r>
    </w:p>
    <w:p w14:paraId="04E3AF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function stepStatus(idx) {</w:t>
      </w:r>
    </w:p>
    <w:p w14:paraId="11E998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const cur = platformStore.demoStepIndex</w:t>
      </w:r>
    </w:p>
    <w:p w14:paraId="421052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if (idx &lt; cur) return 'done'</w:t>
      </w:r>
    </w:p>
    <w:p w14:paraId="70F17B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if (idx === cur) return 'processing'</w:t>
      </w:r>
    </w:p>
    <w:p w14:paraId="04638F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return 'pending'</w:t>
      </w:r>
    </w:p>
    <w:p w14:paraId="01BA0F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156F20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function handleReset() {</w:t>
      </w:r>
    </w:p>
    <w:p w14:paraId="4A129D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store.resetDemoState()</w:t>
      </w:r>
    </w:p>
    <w:p w14:paraId="5B4319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477659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function handleSimulateAlarm() {</w:t>
      </w:r>
    </w:p>
    <w:p w14:paraId="70EF93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store.simulateAlarm()</w:t>
      </w:r>
    </w:p>
    <w:p w14:paraId="5719BB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4F0414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function handleSimulateFire() {</w:t>
      </w:r>
    </w:p>
    <w:p w14:paraId="638554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store.simulateFireAlarm()</w:t>
      </w:r>
    </w:p>
    <w:p w14:paraId="319FC3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4E363E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function handleDemoFlow() {</w:t>
      </w:r>
    </w:p>
    <w:p w14:paraId="4D0EED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if (!platformStore.demoFlowActive) platformStore.startDemoFlow()</w:t>
      </w:r>
    </w:p>
    <w:p w14:paraId="283489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else platformStore.advanceDemoFlow()</w:t>
      </w:r>
    </w:p>
    <w:p w14:paraId="7742B7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6A9117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let autoDemoTimer = null</w:t>
      </w:r>
    </w:p>
    <w:p w14:paraId="5C9738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function stopAuto() {</w:t>
      </w:r>
    </w:p>
    <w:p w14:paraId="5A2B3F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if (autoDemoTimer) {</w:t>
      </w:r>
    </w:p>
    <w:p w14:paraId="02835A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clearInterval(autoDemoTimer)</w:t>
      </w:r>
    </w:p>
    <w:p w14:paraId="1B59CA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autoDemoTimer = null</w:t>
      </w:r>
    </w:p>
    <w:p w14:paraId="79C20F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726EBE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3899AE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function handleAutoDemo() {</w:t>
      </w:r>
    </w:p>
    <w:p w14:paraId="304D07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stopAuto()</w:t>
      </w:r>
    </w:p>
    <w:p w14:paraId="615415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if (!platformStore.demoFlowActive) platformStore.startDemoFlow()</w:t>
      </w:r>
    </w:p>
    <w:p w14:paraId="2D817B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autoDemoTimer = setInterval(() =&gt; {</w:t>
      </w:r>
      <w:r>
        <w:rPr>
          <w:color w:val="000000"/>
        </w:rPr>
        <w:br w:type="page"/>
      </w:r>
    </w:p>
    <w:p w14:paraId="0767A9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if (store.emergencyStage &gt;= 6) {</w:t>
      </w:r>
    </w:p>
    <w:p w14:paraId="55419E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stopAuto()</w:t>
      </w:r>
    </w:p>
    <w:p w14:paraId="2AEC63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return</w:t>
      </w:r>
    </w:p>
    <w:p w14:paraId="192F09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 w14:paraId="226491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platformStore.advanceDemoFlow()</w:t>
      </w:r>
    </w:p>
    <w:p w14:paraId="1C8D5F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}, 3500)</w:t>
      </w:r>
    </w:p>
    <w:p w14:paraId="4A2F9D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08E647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function handleStopAutoDemo() {</w:t>
      </w:r>
    </w:p>
    <w:p w14:paraId="4B7514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stopAuto()</w:t>
      </w:r>
    </w:p>
    <w:p w14:paraId="355345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platformStore.resetDemoFlow()</w:t>
      </w:r>
    </w:p>
    <w:p w14:paraId="2B0668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3E5919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&lt;/script&gt;</w:t>
      </w:r>
    </w:p>
    <w:p w14:paraId="064E39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&lt;style scoped&gt;</w:t>
      </w:r>
    </w:p>
    <w:p w14:paraId="0318A2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.demo-panel {</w:t>
      </w:r>
    </w:p>
    <w:p w14:paraId="248140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position: fixed;</w:t>
      </w:r>
    </w:p>
    <w:p w14:paraId="6359F2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bottom: 16px;</w:t>
      </w:r>
    </w:p>
    <w:p w14:paraId="0549FE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left: 76px;</w:t>
      </w:r>
    </w:p>
    <w:p w14:paraId="1B1DCE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width: 232px;</w:t>
      </w:r>
    </w:p>
    <w:p w14:paraId="0B0A2A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z-index: 1000;</w:t>
      </w:r>
    </w:p>
    <w:p w14:paraId="150BFD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padding: 0;</w:t>
      </w:r>
    </w:p>
    <w:p w14:paraId="04D1FC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border-color: rgba(76, 201, 240, 0.15);</w:t>
      </w:r>
    </w:p>
    <w:p w14:paraId="124B5C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box-shadow: 0 4px 24px rgba(0, 0, 0, 0.4);</w:t>
      </w:r>
    </w:p>
    <w:p w14:paraId="1CBA11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max-height: 84vh;</w:t>
      </w:r>
    </w:p>
    <w:p w14:paraId="141290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overflow-y: auto;</w:t>
      </w:r>
    </w:p>
    <w:p w14:paraId="2E0AE6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32769F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.panel-header {</w:t>
      </w:r>
    </w:p>
    <w:p w14:paraId="70654F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3B3DB7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justify-content: space-between;</w:t>
      </w:r>
    </w:p>
    <w:p w14:paraId="336FF5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2C8735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padding: 8px 12px;</w:t>
      </w:r>
    </w:p>
    <w:p w14:paraId="194C31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border-bottom: 1px solid var(--fire-border);</w:t>
      </w:r>
    </w:p>
    <w:p w14:paraId="0A3906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rgba(76, 201, 240, 0.04);</w:t>
      </w:r>
    </w:p>
    <w:p w14:paraId="300701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position: sticky;</w:t>
      </w:r>
    </w:p>
    <w:p w14:paraId="0BB987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top: 0;</w:t>
      </w:r>
    </w:p>
    <w:p w14:paraId="63553F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z-index: 1;</w:t>
      </w:r>
    </w:p>
    <w:p w14:paraId="29BBFC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2658EF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.panel-title {</w:t>
      </w:r>
    </w:p>
    <w:p w14:paraId="268B4A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var(--fs-sm);</w:t>
      </w:r>
    </w:p>
    <w:p w14:paraId="4E3E17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font-weight: 600;</w:t>
      </w:r>
    </w:p>
    <w:p w14:paraId="3986D5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var(--fire-blue);</w:t>
      </w:r>
    </w:p>
    <w:p w14:paraId="1BCE79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letter-spacing: 1.5px;</w:t>
      </w:r>
    </w:p>
    <w:p w14:paraId="543254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0730EB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.close-btn {</w:t>
      </w:r>
    </w:p>
    <w:p w14:paraId="46935F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none;</w:t>
      </w:r>
    </w:p>
    <w:p w14:paraId="6637F2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border: none;</w:t>
      </w:r>
    </w:p>
    <w:p w14:paraId="145F26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#475569;</w:t>
      </w:r>
    </w:p>
    <w:p w14:paraId="43FB1D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cursor: pointer;</w:t>
      </w:r>
    </w:p>
    <w:p w14:paraId="0485F5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12px;</w:t>
      </w:r>
    </w:p>
    <w:p w14:paraId="6A5892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2F0193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  <w:r>
        <w:rPr>
          <w:color w:val="000000"/>
        </w:rPr>
        <w:br w:type="page"/>
      </w:r>
    </w:p>
    <w:p w14:paraId="264A08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0B8B51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.close-btn:hover {</w:t>
      </w:r>
    </w:p>
    <w:p w14:paraId="63B758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#EF4444;</w:t>
      </w:r>
    </w:p>
    <w:p w14:paraId="0576FD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075856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.panel-body {</w:t>
      </w:r>
    </w:p>
    <w:p w14:paraId="324B6C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padding: 10px;</w:t>
      </w:r>
    </w:p>
    <w:p w14:paraId="2A530B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055D7B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 w14:paraId="224B04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gap: 6px;</w:t>
      </w:r>
    </w:p>
    <w:p w14:paraId="0A6D76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57A8CF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.section-label {</w:t>
      </w:r>
    </w:p>
    <w:p w14:paraId="3A5265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10px;</w:t>
      </w:r>
    </w:p>
    <w:p w14:paraId="11ADE4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#475569;</w:t>
      </w:r>
    </w:p>
    <w:p w14:paraId="4BB1DE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padding: 4px 0 2px;</w:t>
      </w:r>
    </w:p>
    <w:p w14:paraId="3D7978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letter-spacing: 1px;</w:t>
      </w:r>
    </w:p>
    <w:p w14:paraId="30F2BA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7E0AE2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.section-divider {</w:t>
      </w:r>
    </w:p>
    <w:p w14:paraId="30270B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height: 1px;</w:t>
      </w:r>
    </w:p>
    <w:p w14:paraId="66D7BE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var(--fire-border);</w:t>
      </w:r>
    </w:p>
    <w:p w14:paraId="30223B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margin: 6px 0;</w:t>
      </w:r>
    </w:p>
    <w:p w14:paraId="2D8D1A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07E612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.demo-btn {</w:t>
      </w:r>
    </w:p>
    <w:p w14:paraId="77B13E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2E1A38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403E58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gap: 8px;</w:t>
      </w:r>
    </w:p>
    <w:p w14:paraId="6FD14A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padding: 7px 10px;</w:t>
      </w:r>
    </w:p>
    <w:p w14:paraId="289D99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border-radius: 2px;</w:t>
      </w:r>
    </w:p>
    <w:p w14:paraId="5DB1E8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border: 1px solid var(--fire-border);</w:t>
      </w:r>
    </w:p>
    <w:p w14:paraId="576C23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rgba(76, 201, 240, 0.03);</w:t>
      </w:r>
    </w:p>
    <w:p w14:paraId="0FB5C1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var(--text-secondary);</w:t>
      </w:r>
    </w:p>
    <w:p w14:paraId="2DC191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var(--fs-xs);</w:t>
      </w:r>
    </w:p>
    <w:p w14:paraId="663DB8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cursor: pointer;</w:t>
      </w:r>
    </w:p>
    <w:p w14:paraId="027353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transition: all 0.2s;</w:t>
      </w:r>
    </w:p>
    <w:p w14:paraId="392847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text-align: left;</w:t>
      </w:r>
    </w:p>
    <w:p w14:paraId="78C6AB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letter-spacing: 0.5px;</w:t>
      </w:r>
    </w:p>
    <w:p w14:paraId="755801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6A34E0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.demo-btn:hover {</w:t>
      </w:r>
    </w:p>
    <w:p w14:paraId="0D6144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transform: translateX(2px);</w:t>
      </w:r>
    </w:p>
    <w:p w14:paraId="13E23A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filter: brightness(1.3);</w:t>
      </w:r>
    </w:p>
    <w:p w14:paraId="2EAC58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7C86D2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.demo-btn.reset { border-color: rgba(34, 197, 94, 0.2); }</w:t>
      </w:r>
    </w:p>
    <w:p w14:paraId="2CEBF0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.demo-btn.reset:hover { background: rgba(34, 197, 94, 0.08); }</w:t>
      </w:r>
    </w:p>
    <w:p w14:paraId="495757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.demo-btn.warning { border-color: rgba(245, 158, 11, 0.2); }</w:t>
      </w:r>
    </w:p>
    <w:p w14:paraId="07F4B2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.demo-btn.warning:hover { background: rgba(245, 158, 11, 0.08); }</w:t>
      </w:r>
    </w:p>
    <w:p w14:paraId="2E913A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.demo-btn.danger { border-color: rgba(239, 68, 68, 0.2); }</w:t>
      </w:r>
    </w:p>
    <w:p w14:paraId="31FB91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.demo-btn.danger:hover { background: rgba(239, 68, 68, 0.08); }</w:t>
      </w:r>
    </w:p>
    <w:p w14:paraId="7BCFD4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.demo-btn.demo-flow {</w:t>
      </w:r>
    </w:p>
    <w:p w14:paraId="620686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border-color: rgba(76, 201, 240, 0.3);</w:t>
      </w:r>
    </w:p>
    <w:p w14:paraId="6B63CE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rgba(76, 201, 240, 0.06);</w:t>
      </w:r>
    </w:p>
    <w:p w14:paraId="5E71C8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#4CC9F0;</w:t>
      </w:r>
      <w:r>
        <w:rPr>
          <w:color w:val="000000"/>
        </w:rPr>
        <w:br w:type="page"/>
      </w:r>
    </w:p>
    <w:p w14:paraId="0FEDC0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4FA5DF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.demo-btn.demo-flow:hover {</w:t>
      </w:r>
    </w:p>
    <w:p w14:paraId="593E8A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rgba(76, 201, 240, 0.12);</w:t>
      </w:r>
    </w:p>
    <w:p w14:paraId="55A4D2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box-shadow: 0 2px 8px rgba(27, 31, 42, 0.1);</w:t>
      </w:r>
    </w:p>
    <w:p w14:paraId="16A5E2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68B610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.demo-btn.demo-auto {</w:t>
      </w:r>
    </w:p>
    <w:p w14:paraId="4650C2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border-color: rgba(168, 85, 247, 0.3);</w:t>
      </w:r>
    </w:p>
    <w:p w14:paraId="20D187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rgba(168, 85, 247, 0.06);</w:t>
      </w:r>
    </w:p>
    <w:p w14:paraId="642D04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#4361EE;</w:t>
      </w:r>
    </w:p>
    <w:p w14:paraId="04D316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484E9F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.demo-btn.demo-auto:hover {</w:t>
      </w:r>
    </w:p>
    <w:p w14:paraId="39CC00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rgba(168, 85, 247, 0.12);</w:t>
      </w:r>
    </w:p>
    <w:p w14:paraId="4E36F3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box-shadow: 0 2px 8px rgba(27, 31, 42, 0.1);</w:t>
      </w:r>
    </w:p>
    <w:p w14:paraId="589BF2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6C8B80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.btn-svg {</w:t>
      </w:r>
    </w:p>
    <w:p w14:paraId="7CABA8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width: 14px;</w:t>
      </w:r>
    </w:p>
    <w:p w14:paraId="623EB3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height: 14px;</w:t>
      </w:r>
    </w:p>
    <w:p w14:paraId="75C7D2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flex-shrink: 0;</w:t>
      </w:r>
    </w:p>
    <w:p w14:paraId="298DB5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601841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.demo-flow-progress {</w:t>
      </w:r>
    </w:p>
    <w:p w14:paraId="7E0A0A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margin: 4px 0;</w:t>
      </w:r>
    </w:p>
    <w:p w14:paraId="59DE2A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1C7EEC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:deep(.el-progress-bar__inner) {</w:t>
      </w:r>
    </w:p>
    <w:p w14:paraId="5EA835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#4CC9F0 !important;</w:t>
      </w:r>
    </w:p>
    <w:p w14:paraId="241DE3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1A109C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.demo-flow-steps {</w:t>
      </w:r>
    </w:p>
    <w:p w14:paraId="0B909B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482A4A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 w14:paraId="24DD67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gap: 3px;</w:t>
      </w:r>
    </w:p>
    <w:p w14:paraId="59A89C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max-height: 220px;</w:t>
      </w:r>
    </w:p>
    <w:p w14:paraId="5E166B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overflow-y: auto;</w:t>
      </w:r>
    </w:p>
    <w:p w14:paraId="2331E8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766928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.flow-step {</w:t>
      </w:r>
    </w:p>
    <w:p w14:paraId="54E15F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3E4CCF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7257C9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gap: 6px;</w:t>
      </w:r>
    </w:p>
    <w:p w14:paraId="52059A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padding: 5px 8px;</w:t>
      </w:r>
    </w:p>
    <w:p w14:paraId="3189AC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border-radius: 2px;</w:t>
      </w:r>
    </w:p>
    <w:p w14:paraId="48D29E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var(--fs-xs);</w:t>
      </w:r>
    </w:p>
    <w:p w14:paraId="7719B6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transition: all 0.2s;</w:t>
      </w:r>
    </w:p>
    <w:p w14:paraId="334B94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border: 1px solid transparent;</w:t>
      </w:r>
    </w:p>
    <w:p w14:paraId="070D1E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799A15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.flow-step.pending { color: #475569; }</w:t>
      </w:r>
    </w:p>
    <w:p w14:paraId="062513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.flow-step.processing {</w:t>
      </w:r>
    </w:p>
    <w:p w14:paraId="5BF43F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#4CC9F0;</w:t>
      </w:r>
    </w:p>
    <w:p w14:paraId="075FC4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rgba(76,201,240,0.1);</w:t>
      </w:r>
    </w:p>
    <w:p w14:paraId="5841AA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border-color: rgba(76,201,240,0.3);</w:t>
      </w:r>
    </w:p>
    <w:p w14:paraId="1590DE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490B23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.flow-step.done {</w:t>
      </w:r>
    </w:p>
    <w:p w14:paraId="185515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#22C55E;</w:t>
      </w:r>
      <w:r>
        <w:rPr>
          <w:color w:val="000000"/>
        </w:rPr>
        <w:br w:type="page"/>
      </w:r>
    </w:p>
    <w:p w14:paraId="571054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rgba(34,197,94,0.05);</w:t>
      </w:r>
    </w:p>
    <w:p w14:paraId="081E17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1D6394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.step-icon {</w:t>
      </w:r>
    </w:p>
    <w:p w14:paraId="2D4073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343EF3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23D6C3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flex-shrink: 0;</w:t>
      </w:r>
    </w:p>
    <w:p w14:paraId="603799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76471E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.step-name {</w:t>
      </w:r>
    </w:p>
    <w:p w14:paraId="1A4797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flex: 1;</w:t>
      </w:r>
    </w:p>
    <w:p w14:paraId="3BFF05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4AC312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.step-status {</w:t>
      </w:r>
    </w:p>
    <w:p w14:paraId="47F3CA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width: 14px;</w:t>
      </w:r>
    </w:p>
    <w:p w14:paraId="50B77C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text-align: center;</w:t>
      </w:r>
    </w:p>
    <w:p w14:paraId="321A84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357341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0E2BBF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 w14:paraId="7950D1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50881D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.step-dot {</w:t>
      </w:r>
    </w:p>
    <w:p w14:paraId="3153A9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inline-block;</w:t>
      </w:r>
    </w:p>
    <w:p w14:paraId="0D8663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width: 4px;</w:t>
      </w:r>
    </w:p>
    <w:p w14:paraId="03779A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height: 4px;</w:t>
      </w:r>
    </w:p>
    <w:p w14:paraId="2BF92A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border-radius: 50%;</w:t>
      </w:r>
    </w:p>
    <w:p w14:paraId="34B7B2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#475569;</w:t>
      </w:r>
    </w:p>
    <w:p w14:paraId="578C64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0DCCB0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.processing-dot {</w:t>
      </w:r>
    </w:p>
    <w:p w14:paraId="058892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inline-block;</w:t>
      </w:r>
    </w:p>
    <w:p w14:paraId="4D23A3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width: 6px;</w:t>
      </w:r>
    </w:p>
    <w:p w14:paraId="11E36B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height: 6px;</w:t>
      </w:r>
    </w:p>
    <w:p w14:paraId="56690E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border-radius: 50%;</w:t>
      </w:r>
    </w:p>
    <w:p w14:paraId="204310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#4CC9F0;</w:t>
      </w:r>
    </w:p>
    <w:p w14:paraId="6333C6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animation: blink 1s ease-in-out infinite;</w:t>
      </w:r>
    </w:p>
    <w:p w14:paraId="6A2687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1C7A63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.stage-desc {</w:t>
      </w:r>
    </w:p>
    <w:p w14:paraId="437ED4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11px;</w:t>
      </w:r>
    </w:p>
    <w:p w14:paraId="3916E7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line-height: 1.5;</w:t>
      </w:r>
    </w:p>
    <w:p w14:paraId="449749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rgba(255,255,255,0.7);</w:t>
      </w:r>
    </w:p>
    <w:p w14:paraId="6B06C5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rgba(76,201,240,0.05);</w:t>
      </w:r>
    </w:p>
    <w:p w14:paraId="4C7647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border: 1px solid rgba(76,201,240,0.15);</w:t>
      </w:r>
    </w:p>
    <w:p w14:paraId="466FF2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border-radius: 3px;</w:t>
      </w:r>
    </w:p>
    <w:p w14:paraId="388D5C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padding: 6px 8px;</w:t>
      </w:r>
    </w:p>
    <w:p w14:paraId="33C193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4272C3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.demo-flow-actions {</w:t>
      </w:r>
    </w:p>
    <w:p w14:paraId="34FB1C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211A8F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 w14:paraId="7BD49A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gap: 6px;</w:t>
      </w:r>
    </w:p>
    <w:p w14:paraId="4529C3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640347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@keyframes blink {</w:t>
      </w:r>
    </w:p>
    <w:p w14:paraId="3C4521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0%, 100% { opacity: 1; }</w:t>
      </w:r>
    </w:p>
    <w:p w14:paraId="0384E8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50% { opacity: 0.3; }</w:t>
      </w:r>
    </w:p>
    <w:p w14:paraId="1ED17E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  <w:r>
        <w:rPr>
          <w:color w:val="000000"/>
        </w:rPr>
        <w:br w:type="page"/>
      </w:r>
    </w:p>
    <w:p w14:paraId="624206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&lt;/style&gt;</w:t>
      </w:r>
    </w:p>
    <w:p w14:paraId="69915C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// File: src/components/SideNavigation.vue</w:t>
      </w:r>
    </w:p>
    <w:p w14:paraId="3EFC7D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&lt;template&gt;</w:t>
      </w:r>
    </w:p>
    <w:p w14:paraId="36ED58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&lt;nav class="side-nav"&gt;</w:t>
      </w:r>
    </w:p>
    <w:p w14:paraId="18E7CD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&lt;router-link</w:t>
      </w:r>
    </w:p>
    <w:p w14:paraId="314F96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v-for="item in navItems"</w:t>
      </w:r>
    </w:p>
    <w:p w14:paraId="5A5364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:key="item.path"</w:t>
      </w:r>
    </w:p>
    <w:p w14:paraId="5C6ED6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:to="item.path"</w:t>
      </w:r>
    </w:p>
    <w:p w14:paraId="02717C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class="nav-item"</w:t>
      </w:r>
    </w:p>
    <w:p w14:paraId="52A3E7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active-class="active"</w:t>
      </w:r>
    </w:p>
    <w:p w14:paraId="480AB8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&gt;</w:t>
      </w:r>
    </w:p>
    <w:p w14:paraId="3829C1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&lt;span class="nav-icon"&gt;</w:t>
      </w:r>
    </w:p>
    <w:p w14:paraId="11B63B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&lt;!-- Dashboard / 综合态势 --&gt;</w:t>
      </w:r>
    </w:p>
    <w:p w14:paraId="1A3D76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&lt;svg v-if="item.icon === 'dashboard'" width="20" height="20" viewBox="0 0 24 24" fill="none" stroke="currentColor" stroke-width="1.5" stroke-linecap="round" stroke-linejoin="round"&gt;</w:t>
      </w:r>
    </w:p>
    <w:p w14:paraId="7F6795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&lt;rect x="3" y="12" width="4" height="9" rx="0.5"/&gt;</w:t>
      </w:r>
    </w:p>
    <w:p w14:paraId="00EFF5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&lt;rect x="10" y="6" width="4" height="15" rx="0.5"/&gt;</w:t>
      </w:r>
    </w:p>
    <w:p w14:paraId="59C7C9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&lt;rect x="17" y="9" width="4" height="12" rx="0.5"/&gt;</w:t>
      </w:r>
    </w:p>
    <w:p w14:paraId="74005D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&lt;/svg&gt;</w:t>
      </w:r>
    </w:p>
    <w:p w14:paraId="1FA81E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&lt;!-- Person / 生命感知 --&gt;</w:t>
      </w:r>
    </w:p>
    <w:p w14:paraId="7E3A4C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&lt;svg v-if="item.icon === 'person'" width="20" height="20" viewBox="0 0 24 24" fill="none" stroke="currentColor" stroke-width="1.5" stroke-linecap="round" stroke-linejoin="round"&gt;</w:t>
      </w:r>
    </w:p>
    <w:p w14:paraId="021230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&lt;circle cx="8" cy="7" r="3"/&gt;</w:t>
      </w:r>
    </w:p>
    <w:p w14:paraId="30FF11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&lt;path d="M2 21v-2a4 4 0 0 1 4-4h4a4 4 0 0 1 4 4v2"/&gt;</w:t>
      </w:r>
    </w:p>
    <w:p w14:paraId="5BE254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&lt;circle cx="17" cy="7" r="2.5" opacity="0.6"/&gt;</w:t>
      </w:r>
    </w:p>
    <w:p w14:paraId="733FF0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&lt;path d="M16 14h2a3 3 0 0 1 3 3v2" opacity="0.6"/&gt;</w:t>
      </w:r>
    </w:p>
    <w:p w14:paraId="1DD680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&lt;/svg&gt;</w:t>
      </w:r>
    </w:p>
    <w:p w14:paraId="459C8C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&lt;!-- Building / 楼宇态势 --&gt;</w:t>
      </w:r>
    </w:p>
    <w:p w14:paraId="2B012B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&lt;svg v-if="item.icon === 'building'" width="20" height="20" viewBox="0 0 24 24" fill="none" stroke="currentColor" stroke-width="1.5" stroke-linecap="round" stroke-linejoin="round"&gt;</w:t>
      </w:r>
    </w:p>
    <w:p w14:paraId="3F4497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&lt;path d="M3 21V5a1 1 0 0 1 1-1h10a1 1 0 0 1 1 1v16"/&gt;</w:t>
      </w:r>
    </w:p>
    <w:p w14:paraId="00FEA1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&lt;path d="M15 21V9a1 1 0 0 1 1-1h4a1 1 0 0 1 1 1v12"/&gt;</w:t>
      </w:r>
    </w:p>
    <w:p w14:paraId="015980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&lt;line x1="6" y1="8" x2="9" y2="8"/&gt;</w:t>
      </w:r>
    </w:p>
    <w:p w14:paraId="52331A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&lt;line x1="6" y1="12" x2="9" y2="12"/&gt;</w:t>
      </w:r>
    </w:p>
    <w:p w14:paraId="46A6E0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&lt;line x1="6" y1="16" x2="9" y2="16"/&gt;</w:t>
      </w:r>
    </w:p>
    <w:p w14:paraId="3EE5F8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&lt;line x1="18" y1="12" x2="18" y2="12"/&gt;</w:t>
      </w:r>
    </w:p>
    <w:p w14:paraId="75930B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&lt;line x1="18" y1="16" x2="18" y2="16"/&gt;</w:t>
      </w:r>
    </w:p>
    <w:p w14:paraId="41B550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&lt;/svg&gt;</w:t>
      </w:r>
    </w:p>
    <w:p w14:paraId="4DB260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&lt;!-- Signal / 设备管理 --&gt;</w:t>
      </w:r>
    </w:p>
    <w:p w14:paraId="325F4E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&lt;svg v-if="item.icon === 'signal'" width="20" height="20" viewBox="0 0 24 24" fill="none" stroke="currentColor" stroke-width="1.5" stroke-linecap="round" stroke-linejoin="round"&gt;</w:t>
      </w:r>
    </w:p>
    <w:p w14:paraId="19FA4F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&lt;circle cx="12" cy="12" r="2"/&gt;</w:t>
      </w:r>
    </w:p>
    <w:p w14:paraId="7813CC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&lt;path d="M8.5 8.5A5 5 0 0 0 8.5 15.5"/&gt;</w:t>
      </w:r>
    </w:p>
    <w:p w14:paraId="7406E1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&lt;path d="M15.5 8.5A5 5 0 0 1 15.5 15.5"/&gt;</w:t>
      </w:r>
    </w:p>
    <w:p w14:paraId="5EF92A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&lt;path d="M5.5 5.5A9 9 0 0 0 5.5 18.5"/&gt;</w:t>
      </w:r>
    </w:p>
    <w:p w14:paraId="479BA6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&lt;path d="M18.5 5.5A9 9 0 0 1 18.5 18.5"/&gt;</w:t>
      </w:r>
    </w:p>
    <w:p w14:paraId="2B3154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&lt;/svg&gt;</w:t>
      </w:r>
    </w:p>
    <w:p w14:paraId="159861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&lt;!-- Bulb / 智能照明 --&gt;</w:t>
      </w:r>
    </w:p>
    <w:p w14:paraId="3C5BC7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&lt;svg v-if="item.icon === 'bulb'" width="20" height="20" viewBox="0 0 24 24" fill="none" stroke="currentColor" stroke-width="1.5" stroke-linecap="round" stroke-linejoin="round"&gt;</w:t>
      </w:r>
    </w:p>
    <w:p w14:paraId="40F9DE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&lt;path d="M9 18h6"/&gt;</w:t>
      </w:r>
    </w:p>
    <w:p w14:paraId="6E15BF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&lt;path d="M10 21h4"/&gt;</w:t>
      </w:r>
    </w:p>
    <w:p w14:paraId="39EB44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&lt;path d="M12 3a6 6 0 0 1 4 10.5c-.5.5-1 1.5-1 2.5H9c0-1-.5-2-1-2.5A6 6 0 0 1 12 3z"/&gt;</w:t>
      </w:r>
    </w:p>
    <w:p w14:paraId="1A1E31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&lt;/svg&gt;</w:t>
      </w:r>
    </w:p>
    <w:p w14:paraId="1AFC48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&lt;!-- Search / 远程巡检 --&gt;</w:t>
      </w:r>
      <w:r>
        <w:rPr>
          <w:color w:val="000000"/>
        </w:rPr>
        <w:br w:type="page"/>
      </w:r>
    </w:p>
    <w:p w14:paraId="44428F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&lt;svg v-if="item.icon === 'search'" width="20" height="20" viewBox="0 0 24 24" fill="none" stroke="currentColor" stroke-width="1.5" stroke-linecap="round" stroke-linejoin="round"&gt;</w:t>
      </w:r>
    </w:p>
    <w:p w14:paraId="5DAC43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&lt;circle cx="11" cy="11" r="7"/&gt;</w:t>
      </w:r>
    </w:p>
    <w:p w14:paraId="794C91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&lt;line x1="16.5" y1="16.5" x2="21" y2="21"/&gt;</w:t>
      </w:r>
    </w:p>
    <w:p w14:paraId="3D69FE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&lt;/svg&gt;</w:t>
      </w:r>
    </w:p>
    <w:p w14:paraId="1FA5AD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&lt;!-- Warning / 智能告警 --&gt;</w:t>
      </w:r>
    </w:p>
    <w:p w14:paraId="0A3A68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&lt;svg v-if="item.icon === 'warning'" width="20" height="20" viewBox="0 0 24 24" fill="none" stroke="currentColor" stroke-width="1.5" stroke-linecap="round" stroke-linejoin="round"&gt;</w:t>
      </w:r>
    </w:p>
    <w:p w14:paraId="01F19E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&lt;path d="M12 3L2 20h20L12 3z"/&gt;</w:t>
      </w:r>
    </w:p>
    <w:p w14:paraId="36105E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&lt;line x1="12" y1="9" x2="12" y2="14"/&gt;</w:t>
      </w:r>
    </w:p>
    <w:p w14:paraId="15934E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&lt;circle cx="12" cy="17.5" r="0.5" fill="currentColor"/&gt;</w:t>
      </w:r>
    </w:p>
    <w:p w14:paraId="609242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&lt;/svg&gt;</w:t>
      </w:r>
    </w:p>
    <w:p w14:paraId="76E07A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&lt;!-- Door / 智能疏散 --&gt;</w:t>
      </w:r>
    </w:p>
    <w:p w14:paraId="25B062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&lt;svg v-if="item.icon === 'door'" width="20" height="20" viewBox="0 0 24 24" fill="none" stroke="currentColor" stroke-width="1.5" stroke-linecap="round" stroke-linejoin="round"&gt;</w:t>
      </w:r>
    </w:p>
    <w:p w14:paraId="35C264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&lt;path d="M4 21V5a1 1 0 0 1 1-1h10a1 1 0 0 1 1 1v16"/&gt;</w:t>
      </w:r>
    </w:p>
    <w:p w14:paraId="12BD11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&lt;line x1="4" y1="21" x2="16" y2="21"/&gt;</w:t>
      </w:r>
    </w:p>
    <w:p w14:paraId="6B486A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&lt;line x1="16" y1="12" x2="16" y2="12"/&gt;</w:t>
      </w:r>
    </w:p>
    <w:p w14:paraId="398CAD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&lt;path d="M19 12h2v9h-2"/&gt;</w:t>
      </w:r>
    </w:p>
    <w:p w14:paraId="32D11C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&lt;line x1="20" y1="12" x2="20" y2="21" opacity="0.5"/&gt;</w:t>
      </w:r>
    </w:p>
    <w:p w14:paraId="350BDB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&lt;/svg&gt;</w:t>
      </w:r>
    </w:p>
    <w:p w14:paraId="34C23C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&lt;!-- 日志 / 后台日志 --&gt;</w:t>
      </w:r>
    </w:p>
    <w:p w14:paraId="6B226B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&lt;svg v-if="item.icon === 'emergency'" width="20" height="20" viewBox="0 0 24 24" fill="none" stroke="currentColor" stroke-width="1.5" stroke-linecap="round" stroke-linejoin="round"&gt;</w:t>
      </w:r>
    </w:p>
    <w:p w14:paraId="49A114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&lt;path d="M3 17h18l-2-7H5l-2 7z"/&gt;</w:t>
      </w:r>
    </w:p>
    <w:p w14:paraId="7697EB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&lt;circle cx="7.5" cy="17.5" r="2"/&gt;</w:t>
      </w:r>
    </w:p>
    <w:p w14:paraId="272F5D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&lt;circle cx="16.5" cy="17.5" r="2"/&gt;</w:t>
      </w:r>
    </w:p>
    <w:p w14:paraId="5A586E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&lt;line x1="9.5" y1="17.5" x2="14.5" y2="17.5"/&gt;</w:t>
      </w:r>
    </w:p>
    <w:p w14:paraId="06E785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&lt;path d="M12 7V4"/&gt;</w:t>
      </w:r>
    </w:p>
    <w:p w14:paraId="1C9C74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&lt;line x1="10" y1="5" x2="14" y2="5"/&gt;</w:t>
      </w:r>
    </w:p>
    <w:p w14:paraId="591501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&lt;/svg&gt;</w:t>
      </w:r>
    </w:p>
    <w:p w14:paraId="1F6379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&lt;!-- Route / 疏散路线规划 --&gt;</w:t>
      </w:r>
    </w:p>
    <w:p w14:paraId="420FDC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&lt;svg v-if="item.icon === 'route'" width="20" height="20" viewBox="0 0 24 24" fill="none" stroke="currentColor" stroke-width="1.5" stroke-linecap="round" stroke-linejoin="round"&gt;</w:t>
      </w:r>
    </w:p>
    <w:p w14:paraId="517143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&lt;circle cx="6" cy="6" r="2.5"/&gt;</w:t>
      </w:r>
    </w:p>
    <w:p w14:paraId="3684A6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&lt;circle cx="18" cy="18" r="2.5"/&gt;</w:t>
      </w:r>
    </w:p>
    <w:p w14:paraId="5298EF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&lt;path d="M6 8.5V14a2 2 0 0 0 2 2h6.5"/&gt;</w:t>
      </w:r>
    </w:p>
    <w:p w14:paraId="286CFA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&lt;path d="M16 4.5h2.5V11"/&gt;</w:t>
      </w:r>
    </w:p>
    <w:p w14:paraId="08512F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&lt;/svg&gt;</w:t>
      </w:r>
    </w:p>
    <w:p w14:paraId="44217A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&lt;/span&gt;</w:t>
      </w:r>
    </w:p>
    <w:p w14:paraId="07541C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&lt;span class="nav-label"&gt;{{ item.label }}&lt;/span&gt;</w:t>
      </w:r>
    </w:p>
    <w:p w14:paraId="49C741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&lt;span class="nav-indicator" v-if="item.badge"&gt;{{ item.badge }}&lt;/span&gt;</w:t>
      </w:r>
    </w:p>
    <w:p w14:paraId="20A6B4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&lt;/router-link&gt;</w:t>
      </w:r>
    </w:p>
    <w:p w14:paraId="436800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&lt;!-- 分组标题（设备管理） --&gt;</w:t>
      </w:r>
    </w:p>
    <w:p w14:paraId="3C237E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&lt;div v-for="grp in groupHeaders" :key="grp.key" class="nav-group"&gt;</w:t>
      </w:r>
    </w:p>
    <w:p w14:paraId="61E4F2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 class="nav-group-head"&gt;</w:t>
      </w:r>
    </w:p>
    <w:p w14:paraId="7E21A9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&lt;span class="nav-icon"&gt;</w:t>
      </w:r>
    </w:p>
    <w:p w14:paraId="2271DE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&lt;svg v-if="grp.icon === 'signal'" width="20" height="20" viewBox="0 0 24 24" fill="none" stroke="currentColor" stroke-width="1.5" stroke-linecap="round" stroke-linejoin="round"&gt;</w:t>
      </w:r>
    </w:p>
    <w:p w14:paraId="1A0AD4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&lt;circle cx="12" cy="12" r="2"/&gt;</w:t>
      </w:r>
    </w:p>
    <w:p w14:paraId="2095E6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&lt;path d="M8.5 8.5A5 5 0 0 0 8.5 15.5"/&gt;&lt;path d="M15.5 8.5A5 5 0 0 1 15.5 15.5"/&gt;</w:t>
      </w:r>
    </w:p>
    <w:p w14:paraId="14FAA0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&lt;path d="M5.5 5.5A9 9 0 0 0 5.5 18.5"/&gt;&lt;path d="M18.5 5.5A9 9 0 0 1 18.5 18.5"/&gt;</w:t>
      </w:r>
    </w:p>
    <w:p w14:paraId="75E5A8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&lt;/svg&gt;</w:t>
      </w:r>
    </w:p>
    <w:p w14:paraId="7CFCFA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&lt;/span&gt;</w:t>
      </w:r>
    </w:p>
    <w:p w14:paraId="1A9875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&lt;span class="nav-label"&gt;{{ grp.label }}&lt;/span&gt;</w:t>
      </w:r>
    </w:p>
    <w:p w14:paraId="40C877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  <w:r>
        <w:rPr>
          <w:color w:val="000000"/>
        </w:rPr>
        <w:br w:type="page"/>
      </w:r>
    </w:p>
    <w:p w14:paraId="7ABDCA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&lt;router-link</w:t>
      </w:r>
    </w:p>
    <w:p w14:paraId="7F4470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v-for="c in grp.children"</w:t>
      </w:r>
    </w:p>
    <w:p w14:paraId="45872A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:key="c.path"</w:t>
      </w:r>
    </w:p>
    <w:p w14:paraId="350E07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:to="c.path"</w:t>
      </w:r>
    </w:p>
    <w:p w14:paraId="53D1CF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class="nav-item nav-sub"</w:t>
      </w:r>
    </w:p>
    <w:p w14:paraId="1B716E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active-class="active"</w:t>
      </w:r>
    </w:p>
    <w:p w14:paraId="1EBE1A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&gt;</w:t>
      </w:r>
    </w:p>
    <w:p w14:paraId="7D6F51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&lt;span class="nav-icon"&gt;</w:t>
      </w:r>
    </w:p>
    <w:p w14:paraId="4FA538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&lt;svg v-if="c.icon === 'signal'" width="18" height="18" viewBox="0 0 24 24" fill="none" stroke="currentColor" stroke-width="1.5" stroke-linecap="round" stroke-linejoin="round"&gt;&lt;circle cx="12" cy="12" r="2"/&gt;&lt;path d="M8.5 8.5A5 5 0 0 0 8.5 15.5"/&gt;&lt;path d="M15.5 8.5A5 5 0 0 1 15.5 15.5"/&gt;&lt;path d="M5.5 5.5A9 9 0 0 0 5.5 18.5"/&gt;&lt;path d="M18.5 5.5A9 9 0 0 1 18.5 18.5"/&gt;&lt;/svg&gt;</w:t>
      </w:r>
    </w:p>
    <w:p w14:paraId="647F81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&lt;svg v-if="c.icon === 'warning'" width="18" height="18" viewBox="0 0 24 24" fill="none" stroke="currentColor" stroke-width="1.5" stroke-linecap="round" stroke-linejoin="round"&gt;&lt;path d="M12 3L2 20h20L12 3z"/&gt;&lt;line x1="12" y1="9" x2="12" y2="14"/&gt;&lt;circle cx="12" cy="17.5" r="0.5" fill="currentColor"/&gt;&lt;/svg&gt;</w:t>
      </w:r>
    </w:p>
    <w:p w14:paraId="38EF06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&lt;svg v-if="c.icon === 'bulb'" width="18" height="18" viewBox="0 0 24 24" fill="none" stroke="currentColor" stroke-width="1.5" stroke-linecap="round" stroke-linejoin="round"&gt;&lt;path d="M9 18h6"/&gt;&lt;path d="M10 21h4"/&gt;&lt;path d="M12 3a6 6 0 0 1 4 10.5c-.5.5-1 1.5-1 2.5H9c0-1-.5-2-1-2.5A6 6 0 0 1 12 3z"/&gt;&lt;/svg&gt;</w:t>
      </w:r>
    </w:p>
    <w:p w14:paraId="2E1400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&lt;svg v-if="c.icon === 'search'" width="18" height="18" viewBox="0 0 24 24" fill="none" stroke="currentColor" stroke-width="1.5" stroke-linecap="round" stroke-linejoin="round"&gt;&lt;circle cx="11" cy="11" r="7"/&gt;&lt;line x1="16.5" y1="16.5" x2="21" y2="21"/&gt;&lt;/svg&gt;</w:t>
      </w:r>
    </w:p>
    <w:p w14:paraId="310DBC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&lt;/span&gt;</w:t>
      </w:r>
    </w:p>
    <w:p w14:paraId="4CFF5F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&lt;span class="nav-label"&gt;{{ c.label }}&lt;/span&gt;</w:t>
      </w:r>
    </w:p>
    <w:p w14:paraId="4773D2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&lt;span class="nav-indicator" v-if="c.badge"&gt;{{ c.badge }}&lt;/span&gt;</w:t>
      </w:r>
    </w:p>
    <w:p w14:paraId="7CD82E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&lt;/router-link&gt;</w:t>
      </w:r>
    </w:p>
    <w:p w14:paraId="330D3A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 w14:paraId="1DE84D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&lt;div class="nav-footer"&gt;</w:t>
      </w:r>
    </w:p>
    <w:p w14:paraId="7DD794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 class="version-info num-font"&gt;</w:t>
      </w:r>
    </w:p>
    <w:p w14:paraId="2259B1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&lt;span&gt;v1.0.0 Demo&lt;/span&gt;</w:t>
      </w:r>
    </w:p>
    <w:p w14:paraId="3F010D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 w14:paraId="443FC9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 w14:paraId="4FB6C4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&lt;/nav&gt;</w:t>
      </w:r>
    </w:p>
    <w:p w14:paraId="3D1E84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&lt;/template&gt;</w:t>
      </w:r>
    </w:p>
    <w:p w14:paraId="00AECF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&lt;script setup&gt;</w:t>
      </w:r>
    </w:p>
    <w:p w14:paraId="1D279F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import { computed } from 'vue'</w:t>
      </w:r>
    </w:p>
    <w:p w14:paraId="0946A4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import { useFireStore } from '../stores/fireStore'</w:t>
      </w:r>
    </w:p>
    <w:p w14:paraId="75A568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const store = useFireStore()</w:t>
      </w:r>
    </w:p>
    <w:p w14:paraId="4087BE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const navItems = computed(() =&gt; [</w:t>
      </w:r>
    </w:p>
    <w:p w14:paraId="555487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{ path: '/dashboard', label: '楼宇态势', icon: 'dashboard' },</w:t>
      </w:r>
    </w:p>
    <w:p w14:paraId="116C5E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{ path: '/evacuation', label: '智能疏散', icon: 'door' },</w:t>
      </w:r>
    </w:p>
    <w:p w14:paraId="16C09A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{ path: '/route-plan', label: '疏散路径', icon: 'route' },</w:t>
      </w:r>
    </w:p>
    <w:p w14:paraId="284B72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{ path: '/emergency', label: '后台日志', icon: 'emergency' },</w:t>
      </w:r>
    </w:p>
    <w:p w14:paraId="1AF5EA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])</w:t>
      </w:r>
    </w:p>
    <w:p w14:paraId="2C7AC9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const groupHeaders = computed(() =&gt; [</w:t>
      </w:r>
    </w:p>
    <w:p w14:paraId="1B964E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{</w:t>
      </w:r>
    </w:p>
    <w:p w14:paraId="2BFCF8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key: 'devices',</w:t>
      </w:r>
    </w:p>
    <w:p w14:paraId="3B38E2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label: '设备管理',</w:t>
      </w:r>
    </w:p>
    <w:p w14:paraId="70A742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icon: 'signal',</w:t>
      </w:r>
    </w:p>
    <w:p w14:paraId="06B90B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children: [</w:t>
      </w:r>
    </w:p>
    <w:p w14:paraId="01E720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{ path: '/devices', label: '设备状态', icon: 'signal' },</w:t>
      </w:r>
    </w:p>
    <w:p w14:paraId="0D5E2F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{ path: '/alarms', label: '智能告警', icon: 'warning', badge: store.alarmStats.pending &gt; 0 ? store.alarmStats.pending : '' },</w:t>
      </w:r>
    </w:p>
    <w:p w14:paraId="69AAAB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{ path: '/lighting', label: '智能照明', icon: 'bulb' },</w:t>
      </w:r>
    </w:p>
    <w:p w14:paraId="7240AB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{ path: '/inspection', label: '远程巡检', icon: 'search' },</w:t>
      </w:r>
    </w:p>
    <w:p w14:paraId="5D8EF6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],</w:t>
      </w:r>
    </w:p>
    <w:p w14:paraId="370C13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 w14:paraId="5D01AC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])</w:t>
      </w:r>
    </w:p>
    <w:p w14:paraId="006E3E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&lt;/script&gt;</w:t>
      </w:r>
    </w:p>
    <w:p w14:paraId="67C3AE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&lt;style scoped&gt;</w:t>
      </w:r>
    </w:p>
    <w:p w14:paraId="7D3B6A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.side-nav {</w:t>
      </w:r>
      <w:r>
        <w:rPr>
          <w:color w:val="000000"/>
        </w:rPr>
        <w:br w:type="page"/>
      </w:r>
    </w:p>
    <w:p w14:paraId="1178D2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width: 64px;</w:t>
      </w:r>
    </w:p>
    <w:p w14:paraId="3AA0B9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#0A0E1A;</w:t>
      </w:r>
    </w:p>
    <w:p w14:paraId="6D301A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border-right: 1px solid rgba(76,201,240,0.15);</w:t>
      </w:r>
    </w:p>
    <w:p w14:paraId="11E5F4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304AAB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 w14:paraId="1530DA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padding: 8px 0;</w:t>
      </w:r>
    </w:p>
    <w:p w14:paraId="70A1A3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transition: width 0.3s ease;</w:t>
      </w:r>
    </w:p>
    <w:p w14:paraId="6FDFFD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overflow: hidden;</w:t>
      </w:r>
    </w:p>
    <w:p w14:paraId="6A6F53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box-shadow: 1px 0 0 rgba(27, 31, 42, 0.03);</w:t>
      </w:r>
    </w:p>
    <w:p w14:paraId="7E2B8B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1E208F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.side-nav:hover {</w:t>
      </w:r>
    </w:p>
    <w:p w14:paraId="459C3F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width: 168px;</w:t>
      </w:r>
    </w:p>
    <w:p w14:paraId="69153D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7405CC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.nav-item {</w:t>
      </w:r>
    </w:p>
    <w:p w14:paraId="506B03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7B75E5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0521A2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gap: 12px;</w:t>
      </w:r>
    </w:p>
    <w:p w14:paraId="04F732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height: 48px;</w:t>
      </w:r>
    </w:p>
    <w:p w14:paraId="36A0C2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padding: 0 20px;</w:t>
      </w:r>
    </w:p>
    <w:p w14:paraId="49CBE2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margin: 2px 0;</w:t>
      </w:r>
    </w:p>
    <w:p w14:paraId="3E46A5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#94A3B8;</w:t>
      </w:r>
    </w:p>
    <w:p w14:paraId="362890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text-decoration: none;</w:t>
      </w:r>
    </w:p>
    <w:p w14:paraId="11FA03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transition: all 0.2s;</w:t>
      </w:r>
    </w:p>
    <w:p w14:paraId="374326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position: relative;</w:t>
      </w:r>
    </w:p>
    <w:p w14:paraId="083BDF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white-space: nowrap;</w:t>
      </w:r>
    </w:p>
    <w:p w14:paraId="62E3EC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overflow: hidden;</w:t>
      </w:r>
    </w:p>
    <w:p w14:paraId="0C390A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2FDB64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.nav-item:hover {</w:t>
      </w:r>
    </w:p>
    <w:p w14:paraId="357E7D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rgba(76,201,240,0.08);</w:t>
      </w:r>
    </w:p>
    <w:p w14:paraId="1B3D9F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#4CC9F0;</w:t>
      </w:r>
    </w:p>
    <w:p w14:paraId="23DBF5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76B177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.nav-item.active {</w:t>
      </w:r>
    </w:p>
    <w:p w14:paraId="7FB3E1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rgba(76,201,240,0.12);</w:t>
      </w:r>
    </w:p>
    <w:p w14:paraId="38F924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#4CC9F0;</w:t>
      </w:r>
    </w:p>
    <w:p w14:paraId="391003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6A22D5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.nav-item.active::before {</w:t>
      </w:r>
    </w:p>
    <w:p w14:paraId="2D3A16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content: '';</w:t>
      </w:r>
    </w:p>
    <w:p w14:paraId="377777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position: absolute;</w:t>
      </w:r>
    </w:p>
    <w:p w14:paraId="0A7EF7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left: 0;</w:t>
      </w:r>
    </w:p>
    <w:p w14:paraId="5422E4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top: 50%;</w:t>
      </w:r>
    </w:p>
    <w:p w14:paraId="6F72C1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transform: translateY(-50%);</w:t>
      </w:r>
    </w:p>
    <w:p w14:paraId="5597D3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width: 3px;</w:t>
      </w:r>
    </w:p>
    <w:p w14:paraId="37EEB1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height: 60%;</w:t>
      </w:r>
    </w:p>
    <w:p w14:paraId="0FC4BC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rgba(76,201,240,0.15);</w:t>
      </w:r>
    </w:p>
    <w:p w14:paraId="136CF9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border-radius: 0 4px 4px 0;</w:t>
      </w:r>
    </w:p>
    <w:p w14:paraId="046B5A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1E35DE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/* 分组标题（设备管理） */</w:t>
      </w:r>
    </w:p>
    <w:p w14:paraId="78AA1F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.nav-group {</w:t>
      </w:r>
    </w:p>
    <w:p w14:paraId="542971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margin: 4px 0;</w:t>
      </w:r>
    </w:p>
    <w:p w14:paraId="261D5F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  <w:r>
        <w:rPr>
          <w:color w:val="000000"/>
        </w:rPr>
        <w:br w:type="page"/>
      </w:r>
    </w:p>
    <w:p w14:paraId="6FE9CD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.nav-group-head {</w:t>
      </w:r>
    </w:p>
    <w:p w14:paraId="3DB5CB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636601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40AFB1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gap: 12px;</w:t>
      </w:r>
    </w:p>
    <w:p w14:paraId="2679F4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height: 40px;</w:t>
      </w:r>
    </w:p>
    <w:p w14:paraId="72E816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padding: 0 20px;</w:t>
      </w:r>
    </w:p>
    <w:p w14:paraId="2CF5E4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margin: 2px 0;</w:t>
      </w:r>
    </w:p>
    <w:p w14:paraId="033D19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#64748B;</w:t>
      </w:r>
    </w:p>
    <w:p w14:paraId="326452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var(--fs-xs);</w:t>
      </w:r>
    </w:p>
    <w:p w14:paraId="129495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letter-spacing: 1px;</w:t>
      </w:r>
    </w:p>
    <w:p w14:paraId="221790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white-space: nowrap;</w:t>
      </w:r>
    </w:p>
    <w:p w14:paraId="3FE6E3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overflow: hidden;</w:t>
      </w:r>
    </w:p>
    <w:p w14:paraId="13F39D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border-top: 1px solid rgba(76,201,240,0.1);</w:t>
      </w:r>
    </w:p>
    <w:p w14:paraId="023D94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border-bottom: 1px solid rgba(76,201,240,0.06);</w:t>
      </w:r>
    </w:p>
    <w:p w14:paraId="70F804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margin-top: 8px;</w:t>
      </w:r>
    </w:p>
    <w:p w14:paraId="348EC4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padding-top: 4px;</w:t>
      </w:r>
    </w:p>
    <w:p w14:paraId="548E51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6E4E84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.nav-sub {</w:t>
      </w:r>
    </w:p>
    <w:p w14:paraId="69E071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padding-left: 32px;</w:t>
      </w:r>
    </w:p>
    <w:p w14:paraId="553276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height: 42px;</w:t>
      </w:r>
    </w:p>
    <w:p w14:paraId="4E422A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2A0118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.nav-sub .nav-icon {</w:t>
      </w:r>
    </w:p>
    <w:p w14:paraId="20B4FA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width: 18px;</w:t>
      </w:r>
    </w:p>
    <w:p w14:paraId="1C19F0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height: 18px;</w:t>
      </w:r>
    </w:p>
    <w:p w14:paraId="4418A5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69CF08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.nav-icon {</w:t>
      </w:r>
    </w:p>
    <w:p w14:paraId="08E167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flex-shrink: 0;</w:t>
      </w:r>
    </w:p>
    <w:p w14:paraId="20637C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width: 20px;</w:t>
      </w:r>
    </w:p>
    <w:p w14:paraId="097817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height: 20px;</w:t>
      </w:r>
    </w:p>
    <w:p w14:paraId="6C2E76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2AC80A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2A0C90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 w14:paraId="3A90E0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006A52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.nav-label {</w:t>
      </w:r>
    </w:p>
    <w:p w14:paraId="373A13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var(--fs-md);</w:t>
      </w:r>
    </w:p>
    <w:p w14:paraId="77CF3E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opacity: 0;</w:t>
      </w:r>
    </w:p>
    <w:p w14:paraId="324A25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transition: opacity 0.2s;</w:t>
      </w:r>
    </w:p>
    <w:p w14:paraId="7B308C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flex: 1;</w:t>
      </w:r>
    </w:p>
    <w:p w14:paraId="5AC07A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letter-spacing: 0.5px;</w:t>
      </w:r>
    </w:p>
    <w:p w14:paraId="44466E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font-weight: 500;</w:t>
      </w:r>
    </w:p>
    <w:p w14:paraId="44549A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17A693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.side-nav:hover .nav-label {</w:t>
      </w:r>
    </w:p>
    <w:p w14:paraId="288BCB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opacity: 1;</w:t>
      </w:r>
    </w:p>
    <w:p w14:paraId="0FA70B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10E1F0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.nav-indicator {</w:t>
      </w:r>
    </w:p>
    <w:p w14:paraId="53A848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var(--fire-red);</w:t>
      </w:r>
    </w:p>
    <w:p w14:paraId="6BE3D5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white;</w:t>
      </w:r>
    </w:p>
    <w:p w14:paraId="03714D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var(--fs-tiny);</w:t>
      </w:r>
    </w:p>
    <w:p w14:paraId="2A2FA7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padding: 1px 5px;</w:t>
      </w:r>
    </w:p>
    <w:p w14:paraId="237871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border-radius: 2px;</w:t>
      </w:r>
      <w:r>
        <w:rPr>
          <w:color w:val="000000"/>
        </w:rPr>
        <w:br w:type="page"/>
      </w:r>
    </w:p>
    <w:p w14:paraId="2C95BC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text-align: center;</w:t>
      </w:r>
    </w:p>
    <w:p w14:paraId="59A67B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opacity: 0;</w:t>
      </w:r>
    </w:p>
    <w:p w14:paraId="07BC2F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transition: opacity 0.2s;</w:t>
      </w:r>
    </w:p>
    <w:p w14:paraId="5BAA90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line-height: var(--lh-tight);</w:t>
      </w:r>
    </w:p>
    <w:p w14:paraId="4358CD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633FEB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.side-nav:hover .nav-indicator {</w:t>
      </w:r>
    </w:p>
    <w:p w14:paraId="06D633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opacity: 1;</w:t>
      </w:r>
    </w:p>
    <w:p w14:paraId="637FBF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7D7409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.nav-footer {</w:t>
      </w:r>
    </w:p>
    <w:p w14:paraId="26445B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margin-top: auto;</w:t>
      </w:r>
    </w:p>
    <w:p w14:paraId="21174C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padding: 8px 12px;</w:t>
      </w:r>
    </w:p>
    <w:p w14:paraId="04AEDF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737A31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.version-info {</w:t>
      </w:r>
    </w:p>
    <w:p w14:paraId="4AD4D0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var(--fs-xs);</w:t>
      </w:r>
    </w:p>
    <w:p w14:paraId="23668B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var(--text-tertiary);</w:t>
      </w:r>
    </w:p>
    <w:p w14:paraId="7F48DF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text-align: center;</w:t>
      </w:r>
    </w:p>
    <w:p w14:paraId="65F380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opacity: 0;</w:t>
      </w:r>
    </w:p>
    <w:p w14:paraId="15FD12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transition: opacity 0.2s;</w:t>
      </w:r>
    </w:p>
    <w:p w14:paraId="633E1D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074021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.side-nav:hover .version-info {</w:t>
      </w:r>
    </w:p>
    <w:p w14:paraId="1E31FE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opacity: 1;</w:t>
      </w:r>
    </w:p>
    <w:p w14:paraId="7BD3C3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2BFF66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&lt;/style&gt;</w:t>
      </w:r>
    </w:p>
    <w:p w14:paraId="288826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// File: src/components/TopHeader.vue</w:t>
      </w:r>
    </w:p>
    <w:p w14:paraId="53B41C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&lt;template&gt;</w:t>
      </w:r>
    </w:p>
    <w:p w14:paraId="0D7899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&lt;header class="top-header"&gt;</w:t>
      </w:r>
    </w:p>
    <w:p w14:paraId="48FF63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&lt;div class="header-left"&gt;</w:t>
      </w:r>
    </w:p>
    <w:p w14:paraId="4F2F06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 class="logo-area"&gt;</w:t>
      </w:r>
    </w:p>
    <w:p w14:paraId="7FAFB8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&lt;svg class="logo-icon" width="26" height="26" viewBox="0 0 24 24" fill="none"&gt;</w:t>
      </w:r>
    </w:p>
    <w:p w14:paraId="4E3F6D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&lt;path d="M12 2C12 2 8 6 8 11C8 14 10 16 12 16C14 16 16 14 16 11C16 9 15 7 14 6C14 8 13 9 12 9C13 6 12 2 12 2Z" fill="#EF4444"/&gt;</w:t>
      </w:r>
    </w:p>
    <w:p w14:paraId="3F9080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&lt;path d="M12 22C8 22 5 19 5 15C5 12 7 10 8 9C8 11 9 12 10 12C9 9 11 5 12 4C12 8 14 9 15 11C15.5 12 16 13 16 15C16 19 14 22 12 22Z" fill="#DC2626" opacity="0.75"/&gt;</w:t>
      </w:r>
    </w:p>
    <w:p w14:paraId="02D696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&lt;/svg&gt;</w:t>
      </w:r>
    </w:p>
    <w:p w14:paraId="5ADA8E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&lt;div class="logo-text"&gt;</w:t>
      </w:r>
    </w:p>
    <w:p w14:paraId="7B6DD6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&lt;h1&gt;</w:t>
      </w:r>
    </w:p>
    <w:p w14:paraId="408404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  &lt;span class="t-white"&gt;智慧消防&lt;/span&gt;&lt;span class="t-arc"&gt;数字孪生&lt;/span&gt;&lt;span class="t-white"&gt;指挥中心&lt;/span&gt;</w:t>
      </w:r>
    </w:p>
    <w:p w14:paraId="363A29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&lt;/h1&gt;</w:t>
      </w:r>
    </w:p>
    <w:p w14:paraId="6F2FBD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&lt;p&gt;消防智能感知与应急联动平台&lt;/p&gt;</w:t>
      </w:r>
    </w:p>
    <w:p w14:paraId="589C94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 w14:paraId="2A78A7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 w14:paraId="787166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 w14:paraId="2DD526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&lt;div class="header-right"&gt;</w:t>
      </w:r>
    </w:p>
    <w:p w14:paraId="7BEDCA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 class="status-item"&gt;</w:t>
      </w:r>
    </w:p>
    <w:p w14:paraId="1C6A9C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&lt;span class="status-dot"&gt;&lt;/span&gt;</w:t>
      </w:r>
    </w:p>
    <w:p w14:paraId="6A604C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&lt;span class="status-label"&gt;系统运行中&lt;/span&gt;</w:t>
      </w:r>
    </w:p>
    <w:p w14:paraId="6278CD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 w14:paraId="12EFB3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&lt;div class="status-item admin-area" @click="store.toggleDemoMode()"&gt;</w:t>
      </w:r>
    </w:p>
    <w:p w14:paraId="72EF70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&lt;span class="admin-badge" :class="{ active: store.demoMode }"&gt;</w:t>
      </w:r>
    </w:p>
    <w:p w14:paraId="094E07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  {{ store.demoMode ? '演示模式' : '管理员' }}</w:t>
      </w:r>
    </w:p>
    <w:p w14:paraId="788E83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  &lt;/span&gt;</w:t>
      </w:r>
    </w:p>
    <w:p w14:paraId="051454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  <w:r>
        <w:rPr>
          <w:color w:val="000000"/>
        </w:rPr>
        <w:br w:type="page"/>
      </w:r>
    </w:p>
    <w:p w14:paraId="12B689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 w14:paraId="4A28EE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&lt;/header&gt;</w:t>
      </w:r>
    </w:p>
    <w:p w14:paraId="5CEBD3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&lt;/template&gt;</w:t>
      </w:r>
    </w:p>
    <w:p w14:paraId="168F70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&lt;script setup&gt;</w:t>
      </w:r>
    </w:p>
    <w:p w14:paraId="7C662E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import { ref, onMounted, onUnmounted } from 'vue'</w:t>
      </w:r>
    </w:p>
    <w:p w14:paraId="23FC56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import { useFireStore } from '../stores/fireStore'</w:t>
      </w:r>
    </w:p>
    <w:p w14:paraId="64FF43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const store = useFireStore()</w:t>
      </w:r>
    </w:p>
    <w:p w14:paraId="7D3E2A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const currentTime = ref('')</w:t>
      </w:r>
    </w:p>
    <w:p w14:paraId="3EF661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let timer = null</w:t>
      </w:r>
    </w:p>
    <w:p w14:paraId="7A9CCF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function updateTime() {</w:t>
      </w:r>
    </w:p>
    <w:p w14:paraId="76DFE0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const d = new Date()</w:t>
      </w:r>
    </w:p>
    <w:p w14:paraId="4DB38E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const h = String(d.getHours()).padStart(2, '0')</w:t>
      </w:r>
    </w:p>
    <w:p w14:paraId="75AD2E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const m = String(d.getMinutes()).padStart(2, '0')</w:t>
      </w:r>
    </w:p>
    <w:p w14:paraId="14730B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const s = String(d.getSeconds()).padStart(2, '0')</w:t>
      </w:r>
    </w:p>
    <w:p w14:paraId="0AAD5E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currentTime.value = `${h}:${m}:${s}`</w:t>
      </w:r>
    </w:p>
    <w:p w14:paraId="51F369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6E9877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onMounted(() =&gt; {</w:t>
      </w:r>
    </w:p>
    <w:p w14:paraId="110742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updateTime()</w:t>
      </w:r>
    </w:p>
    <w:p w14:paraId="377E17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timer = setInterval(updateTime, 1000)</w:t>
      </w:r>
    </w:p>
    <w:p w14:paraId="2BCD83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})</w:t>
      </w:r>
    </w:p>
    <w:p w14:paraId="675175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onUnmounted(() =&gt; {</w:t>
      </w:r>
    </w:p>
    <w:p w14:paraId="2214BF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if (timer) clearInterval(timer)</w:t>
      </w:r>
    </w:p>
    <w:p w14:paraId="02257C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})</w:t>
      </w:r>
    </w:p>
    <w:p w14:paraId="725C19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&lt;/script&gt;</w:t>
      </w:r>
    </w:p>
    <w:p w14:paraId="7AF00F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&lt;style scoped&gt;</w:t>
      </w:r>
    </w:p>
    <w:p w14:paraId="5CBFB1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/* 石墨黑顶部导航 — 平台视觉基准 */</w:t>
      </w:r>
    </w:p>
    <w:p w14:paraId="48BBD8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.top-header {</w:t>
      </w:r>
    </w:p>
    <w:p w14:paraId="3E50AD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height: 60px;</w:t>
      </w:r>
    </w:p>
    <w:p w14:paraId="0EEE32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#1B1F2A;</w:t>
      </w:r>
    </w:p>
    <w:p w14:paraId="0AB0AE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border-bottom: 1px solid rgba(255, 255, 255, 0.06);</w:t>
      </w:r>
    </w:p>
    <w:p w14:paraId="3F86A0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2D6C99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51F111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justify-content: space-between;</w:t>
      </w:r>
    </w:p>
    <w:p w14:paraId="2791F5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padding: 0 20px 0 24px;</w:t>
      </w:r>
    </w:p>
    <w:p w14:paraId="2662D0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position: relative;</w:t>
      </w:r>
    </w:p>
    <w:p w14:paraId="4400C6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z-index: 10;</w:t>
      </w:r>
    </w:p>
    <w:p w14:paraId="349BB9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box-shadow: 0 1px 0 rgba(255, 255, 255, 0.04);</w:t>
      </w:r>
    </w:p>
    <w:p w14:paraId="13B6B2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2459B8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.header-left {</w:t>
      </w:r>
    </w:p>
    <w:p w14:paraId="760AAA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3D8B96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78FD83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20DEE9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.logo-area {</w:t>
      </w:r>
    </w:p>
    <w:p w14:paraId="4CFB9C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7CF7D3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7008E0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gap: 12px;</w:t>
      </w:r>
    </w:p>
    <w:p w14:paraId="415DD0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6D35B0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.logo-icon {</w:t>
      </w:r>
    </w:p>
    <w:p w14:paraId="7846B9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flex-shrink: 0;</w:t>
      </w:r>
    </w:p>
    <w:p w14:paraId="2A8DE7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  <w:r>
        <w:rPr>
          <w:color w:val="000000"/>
        </w:rPr>
        <w:br w:type="page"/>
      </w:r>
    </w:p>
    <w:p w14:paraId="0EDDA7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.logo-text h1 {</w:t>
      </w:r>
    </w:p>
    <w:p w14:paraId="1EDFD9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var(--fs-display);</w:t>
      </w:r>
    </w:p>
    <w:p w14:paraId="3001F8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font-weight: 600;</w:t>
      </w:r>
    </w:p>
    <w:p w14:paraId="544488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letter-spacing: 2px;</w:t>
      </w:r>
    </w:p>
    <w:p w14:paraId="5BD3BE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line-height: var(--lh-tight);</w:t>
      </w:r>
    </w:p>
    <w:p w14:paraId="514CC8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69B2E4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baseline;</w:t>
      </w:r>
    </w:p>
    <w:p w14:paraId="003290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white-space: nowrap;</w:t>
      </w:r>
    </w:p>
    <w:p w14:paraId="192FDF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7C7E47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.logo-text .t-white {</w:t>
      </w:r>
    </w:p>
    <w:p w14:paraId="38D7FC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#FFFFFF;</w:t>
      </w:r>
    </w:p>
    <w:p w14:paraId="28B050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5A3638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.logo-text .t-arc {</w:t>
      </w:r>
    </w:p>
    <w:p w14:paraId="2F420C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var(--color-arc-blue);</w:t>
      </w:r>
    </w:p>
    <w:p w14:paraId="4C0EE9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4CD6F2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.logo-text p {</w:t>
      </w:r>
    </w:p>
    <w:p w14:paraId="095F88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var(--fs-xs);</w:t>
      </w:r>
    </w:p>
    <w:p w14:paraId="72A7D7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rgba(255, 255, 255, 0.55);</w:t>
      </w:r>
    </w:p>
    <w:p w14:paraId="06C3DD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margin-top: 3px;</w:t>
      </w:r>
    </w:p>
    <w:p w14:paraId="5DFF9D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letter-spacing: 2px;</w:t>
      </w:r>
    </w:p>
    <w:p w14:paraId="1DC1C8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font-weight: 400;</w:t>
      </w:r>
    </w:p>
    <w:p w14:paraId="07F6EC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569F6B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.header-right {</w:t>
      </w:r>
    </w:p>
    <w:p w14:paraId="41811B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35FEDA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453BEE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gap: 22px;</w:t>
      </w:r>
    </w:p>
    <w:p w14:paraId="1751D1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52ADEE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.status-item {</w:t>
      </w:r>
    </w:p>
    <w:p w14:paraId="1F78FF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7E9759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0391A5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gap: 6px;</w:t>
      </w:r>
    </w:p>
    <w:p w14:paraId="1CCF66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var(--fs-md);</w:t>
      </w:r>
    </w:p>
    <w:p w14:paraId="18EE86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rgba(255, 255, 255, 0.85);</w:t>
      </w:r>
    </w:p>
    <w:p w14:paraId="33B7CC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5D051D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.status-dot {</w:t>
      </w:r>
    </w:p>
    <w:p w14:paraId="0F6663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width: 8px;</w:t>
      </w:r>
    </w:p>
    <w:p w14:paraId="53F2D7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height: 8px;</w:t>
      </w:r>
    </w:p>
    <w:p w14:paraId="5BB181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border-radius: 50%;</w:t>
      </w:r>
    </w:p>
    <w:p w14:paraId="62747E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#22C55E;</w:t>
      </w:r>
    </w:p>
    <w:p w14:paraId="7011AF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714F2D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.status-label {</w:t>
      </w:r>
    </w:p>
    <w:p w14:paraId="6E5000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rgba(255, 255, 255, 0.6);</w:t>
      </w:r>
    </w:p>
    <w:p w14:paraId="61F1CE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029515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.status-value {</w:t>
      </w:r>
    </w:p>
    <w:p w14:paraId="68D391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#FFFFFF;</w:t>
      </w:r>
    </w:p>
    <w:p w14:paraId="74D6EB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32C450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.time-display .time-value {</w:t>
      </w:r>
    </w:p>
    <w:p w14:paraId="12C235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var(--fs-lg);</w:t>
      </w:r>
    </w:p>
    <w:p w14:paraId="26A2ED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var(--color-arc-blue);</w:t>
      </w:r>
    </w:p>
    <w:p w14:paraId="4CAF99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letter-spacing: 1px;</w:t>
      </w:r>
      <w:r>
        <w:rPr>
          <w:color w:val="000000"/>
        </w:rPr>
        <w:br w:type="page"/>
      </w:r>
    </w:p>
    <w:p w14:paraId="709A98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font-weight: 500;</w:t>
      </w:r>
    </w:p>
    <w:p w14:paraId="519747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1A9B7C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.admin-badge {</w:t>
      </w:r>
    </w:p>
    <w:p w14:paraId="11EFE8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padding: 4px 12px;</w:t>
      </w:r>
    </w:p>
    <w:p w14:paraId="348A27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border-radius: 4px;</w:t>
      </w:r>
    </w:p>
    <w:p w14:paraId="0A4496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rgba(255, 255, 255, 0.08);</w:t>
      </w:r>
    </w:p>
    <w:p w14:paraId="0432A0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border: 1px solid rgba(255, 255, 255, 0.18);</w:t>
      </w:r>
    </w:p>
    <w:p w14:paraId="22BC98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rgba(255, 255, 255, 0.85);</w:t>
      </w:r>
    </w:p>
    <w:p w14:paraId="77B43E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font-size: var(--fs-sm);</w:t>
      </w:r>
    </w:p>
    <w:p w14:paraId="7F5269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cursor: pointer;</w:t>
      </w:r>
    </w:p>
    <w:p w14:paraId="2E44BF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transition: all 0.2s;</w:t>
      </w:r>
    </w:p>
    <w:p w14:paraId="5D777D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letter-spacing: 0.5px;</w:t>
      </w:r>
    </w:p>
    <w:p w14:paraId="6A79FF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54E094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.admin-badge:hover {</w:t>
      </w:r>
    </w:p>
    <w:p w14:paraId="1FB288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border-color: var(--color-arc-blue);</w:t>
      </w:r>
    </w:p>
    <w:p w14:paraId="5B51D8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#FFFFFF;</w:t>
      </w:r>
    </w:p>
    <w:p w14:paraId="7FAE0B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47B509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.admin-badge.active {</w:t>
      </w:r>
    </w:p>
    <w:p w14:paraId="53BCE9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background: rgba(76, 201, 240, 0.16);</w:t>
      </w:r>
    </w:p>
    <w:p w14:paraId="63C8C5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border-color: rgba(76, 201, 240, 0.5);</w:t>
      </w:r>
    </w:p>
    <w:p w14:paraId="12AF36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color: var(--color-arc-blue);</w:t>
      </w:r>
    </w:p>
    <w:p w14:paraId="01F1D8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207C99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.admin-area {</w:t>
      </w:r>
    </w:p>
    <w:p w14:paraId="6D59F7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 xml:space="preserve">  cursor: pointer;</w:t>
      </w:r>
    </w:p>
    <w:p w14:paraId="177F05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}</w:t>
      </w:r>
    </w:p>
    <w:p w14:paraId="47EDD6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0" w:lineRule="exact"/>
        <w:textAlignment w:val="auto"/>
      </w:pPr>
      <w:r>
        <w:rPr>
          <w:rFonts w:ascii="Consolas" w:hAnsi="Consolas" w:eastAsia="Consolas"/>
          <w:color w:val="000000"/>
          <w:sz w:val="14"/>
        </w:rPr>
        <w:t>&lt;/style&gt;</w:t>
      </w:r>
    </w:p>
    <w:sectPr>
      <w:headerReference r:id="rId5" w:type="default"/>
      <w:footerReference r:id="rId6" w:type="default"/>
      <w:pgSz w:w="11906" w:h="16838"/>
      <w:pgMar w:top="1134" w:right="1134" w:bottom="1134" w:left="1417" w:header="720" w:footer="720" w:gutter="0"/>
      <w:pgNumType w:start="3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863C4E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F309D4">
    <w:pPr>
      <w:pStyle w:val="25"/>
    </w:pPr>
  </w:p>
  <w:tbl>
    <w:tblPr>
      <w:tblStyle w:val="32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789"/>
      <w:gridCol w:w="4782"/>
    </w:tblGrid>
    <w:tr w14:paraId="7C16F167">
      <w:tc>
        <w:tcPr>
          <w:tcW w:w="4961" w:type="dxa"/>
          <w:tcBorders>
            <w:top w:val="nil"/>
            <w:left w:val="nil"/>
            <w:bottom w:val="nil"/>
            <w:right w:val="nil"/>
          </w:tcBorders>
        </w:tcPr>
        <w:p w14:paraId="4758C789">
          <w:pPr>
            <w:spacing w:before="0" w:after="0" w:line="240" w:lineRule="exact"/>
            <w:jc w:val="left"/>
          </w:pPr>
          <w:r>
            <w:rPr>
              <w:rFonts w:ascii="宋体" w:hAnsi="宋体" w:eastAsia="宋体"/>
              <w:color w:val="000000"/>
              <w:sz w:val="16"/>
            </w:rPr>
            <w:t>智慧消防数字孪生管理平台 V1.0</w:t>
          </w:r>
        </w:p>
      </w:tc>
      <w:tc>
        <w:tcPr>
          <w:tcW w:w="4961" w:type="dxa"/>
          <w:tcBorders>
            <w:top w:val="nil"/>
            <w:left w:val="nil"/>
            <w:bottom w:val="nil"/>
            <w:right w:val="nil"/>
          </w:tcBorders>
        </w:tcPr>
        <w:p w14:paraId="47AD9357">
          <w:pPr>
            <w:spacing w:before="0" w:after="0" w:line="240" w:lineRule="exact"/>
            <w:jc w:val="right"/>
          </w:pPr>
          <w:r>
            <w:rPr>
              <w:rFonts w:ascii="宋体" w:hAnsi="宋体" w:eastAsia="宋体"/>
              <w:color w:val="000000"/>
              <w:sz w:val="16"/>
            </w:rPr>
            <w:t xml:space="preserve">第 </w:t>
          </w:r>
          <w:r>
            <w:rPr>
              <w:rFonts w:ascii="宋体" w:hAnsi="宋体" w:eastAsia="宋体"/>
              <w:color w:val="000000"/>
              <w:sz w:val="16"/>
            </w:rPr>
            <w:fldChar w:fldCharType="begin"/>
          </w:r>
          <w:r>
            <w:rPr>
              <w:rFonts w:ascii="宋体" w:hAnsi="宋体" w:eastAsia="宋体"/>
              <w:color w:val="000000"/>
              <w:sz w:val="16"/>
            </w:rPr>
            <w:instrText xml:space="preserve"> PAGE </w:instrText>
          </w:r>
          <w:r>
            <w:rPr>
              <w:rFonts w:ascii="宋体" w:hAnsi="宋体" w:eastAsia="宋体"/>
              <w:color w:val="000000"/>
              <w:sz w:val="16"/>
            </w:rPr>
            <w:fldChar w:fldCharType="separate"/>
          </w:r>
          <w:r>
            <w:rPr>
              <w:rFonts w:ascii="宋体" w:hAnsi="宋体" w:eastAsia="宋体"/>
              <w:color w:val="000000"/>
              <w:sz w:val="16"/>
            </w:rPr>
            <w:t>1</w:t>
          </w:r>
          <w:r>
            <w:rPr>
              <w:rFonts w:ascii="宋体" w:hAnsi="宋体" w:eastAsia="宋体"/>
              <w:color w:val="000000"/>
              <w:sz w:val="16"/>
            </w:rPr>
            <w:fldChar w:fldCharType="end"/>
          </w:r>
          <w:r>
            <w:rPr>
              <w:rFonts w:ascii="宋体" w:hAnsi="宋体" w:eastAsia="宋体"/>
              <w:color w:val="000000"/>
              <w:sz w:val="16"/>
            </w:rPr>
            <w:t xml:space="preserve"> 页</w:t>
          </w:r>
        </w:p>
      </w:tc>
    </w:tr>
  </w:tbl>
  <w:p w14:paraId="1CBF0F9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  <w:color w:val="000000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color w:val="000000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color w:val="00000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FD6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onsolas" w:hAnsi="Consolas" w:eastAsia="Consolas" w:cstheme="minorBidi"/>
      <w:color w:val="000000"/>
      <w:sz w:val="1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000000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color w:val="000000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color w:val="00000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000000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color w:val="000000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color w:val="000000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color w:val="000000"/>
      </w:rPr>
    </w:tblStylePr>
    <w:tblStylePr w:type="lastCol"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color w:val="000000"/>
      </w:rPr>
    </w:tblStylePr>
    <w:tblStylePr w:type="lastCol"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color w:val="000000"/>
      </w:rPr>
    </w:tblStylePr>
    <w:tblStylePr w:type="lastCol"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color w:val="000000"/>
      </w:rPr>
    </w:tblStylePr>
    <w:tblStylePr w:type="lastCol"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color w:val="000000"/>
      </w:rPr>
    </w:tblStylePr>
    <w:tblStylePr w:type="lastCol"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color w:val="000000"/>
      </w:rPr>
    </w:tblStylePr>
    <w:tblStylePr w:type="lastCol"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color w:val="000000"/>
      </w:rPr>
    </w:tblStylePr>
    <w:tblStylePr w:type="lastCol"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color w:val="000000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color w:val="000000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color w:val="000000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color w:val="000000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color w:val="000000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color w:val="000000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color w:val="000000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6091" w:themeFill="accent1" w:themeFillShade="BF"/>
      </w:tcPr>
    </w:tblStylePr>
    <w:tblStylePr w:type="lastCol">
      <w:rPr>
        <w:color w:val="000000"/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734" w:themeFill="accent2" w:themeFillShade="BF"/>
      </w:tcPr>
    </w:tblStylePr>
    <w:tblStylePr w:type="lastCol">
      <w:rPr>
        <w:color w:val="000000"/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9" w:themeFill="accent6" w:themeFillShade="BF"/>
      </w:tcPr>
    </w:tblStylePr>
    <w:tblStylePr w:type="lastCol">
      <w:rPr>
        <w:color w:val="000000"/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  <w:color w:val="000000"/>
    </w:rPr>
  </w:style>
  <w:style w:type="character" w:styleId="134">
    <w:name w:val="Emphasis"/>
    <w:basedOn w:val="132"/>
    <w:qFormat/>
    <w:uiPriority w:val="20"/>
    <w:rPr>
      <w:i/>
      <w:iCs/>
      <w:color w:val="000000"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000000"/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color w:val="000000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color w:val="000000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/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000000"/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00000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000000"/>
      <w:sz w:val="20"/>
      <w:szCs w:val="20"/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000000"/>
    </w:rPr>
  </w:style>
  <w:style w:type="character" w:customStyle="1" w:styleId="158">
    <w:name w:val="Subtle Emphasis"/>
    <w:basedOn w:val="132"/>
    <w:qFormat/>
    <w:uiPriority w:val="19"/>
    <w:rPr>
      <w:i/>
      <w:iCs/>
      <w:color w:val="000000"/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000000"/>
    </w:rPr>
  </w:style>
  <w:style w:type="character" w:customStyle="1" w:styleId="160">
    <w:name w:val="Subtle Reference"/>
    <w:basedOn w:val="132"/>
    <w:qFormat/>
    <w:uiPriority w:val="31"/>
    <w:rPr>
      <w:smallCaps/>
      <w:color w:val="000000"/>
      <w:u w:val="single"/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000000"/>
      <w:spacing w:val="5"/>
      <w:u w:val="single"/>
    </w:rPr>
  </w:style>
  <w:style w:type="character" w:customStyle="1" w:styleId="162">
    <w:name w:val="Book Title"/>
    <w:basedOn w:val="132"/>
    <w:qFormat/>
    <w:uiPriority w:val="33"/>
    <w:rPr>
      <w:b/>
      <w:bCs/>
      <w:smallCaps/>
      <w:color w:val="000000"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tete1</cp:lastModifiedBy>
  <dcterms:modified xsi:type="dcterms:W3CDTF">2026-09-16T11:53:07Z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E3CCA0D8F4094A8E9165DA075189937F_12</vt:lpwstr>
  </property>
</Properties>
</file>